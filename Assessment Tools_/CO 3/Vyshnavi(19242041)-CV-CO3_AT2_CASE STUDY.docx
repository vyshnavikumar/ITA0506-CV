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7B63F2">
      <w:pPr>
        <w:spacing w:before="61"/>
        <w:ind w:left="0" w:right="361" w:firstLine="0"/>
        <w:jc w:val="center"/>
        <w:rPr>
          <w:rFonts w:ascii="Arial"/>
          <w:b/>
          <w:sz w:val="26"/>
        </w:rPr>
      </w:pPr>
      <w:r>
        <w:rPr>
          <w:rFonts w:ascii="Arial"/>
          <w:b/>
          <w:color w:val="1F4E79"/>
          <w:sz w:val="26"/>
        </w:rPr>
        <w:t>SIMATS</w:t>
      </w:r>
      <w:r>
        <w:rPr>
          <w:rFonts w:ascii="Arial"/>
          <w:b/>
          <w:color w:val="1F4E79"/>
          <w:spacing w:val="-12"/>
          <w:sz w:val="26"/>
        </w:rPr>
        <w:t xml:space="preserve"> </w:t>
      </w:r>
      <w:r>
        <w:rPr>
          <w:rFonts w:ascii="Arial"/>
          <w:b/>
          <w:color w:val="1F4E79"/>
          <w:sz w:val="26"/>
        </w:rPr>
        <w:t>ENGINEERING</w:t>
      </w:r>
      <w:r>
        <w:rPr>
          <w:rFonts w:ascii="Arial"/>
          <w:b/>
          <w:color w:val="1F4E79"/>
          <w:spacing w:val="-12"/>
          <w:sz w:val="26"/>
        </w:rPr>
        <w:t xml:space="preserve"> </w:t>
      </w:r>
      <w:r>
        <w:rPr>
          <w:rFonts w:ascii="Arial"/>
          <w:b/>
          <w:color w:val="1F4E79"/>
          <w:sz w:val="26"/>
        </w:rPr>
        <w:t>(SAVEETHA</w:t>
      </w:r>
      <w:r>
        <w:rPr>
          <w:rFonts w:ascii="Arial"/>
          <w:b/>
          <w:color w:val="1F4E79"/>
          <w:spacing w:val="-12"/>
          <w:sz w:val="26"/>
        </w:rPr>
        <w:t xml:space="preserve"> </w:t>
      </w:r>
      <w:r>
        <w:rPr>
          <w:rFonts w:ascii="Arial"/>
          <w:b/>
          <w:color w:val="1F4E79"/>
          <w:sz w:val="26"/>
        </w:rPr>
        <w:t>SCHOOL</w:t>
      </w:r>
      <w:r>
        <w:rPr>
          <w:rFonts w:ascii="Arial"/>
          <w:b/>
          <w:color w:val="1F4E79"/>
          <w:spacing w:val="-10"/>
          <w:sz w:val="26"/>
        </w:rPr>
        <w:t xml:space="preserve"> </w:t>
      </w:r>
      <w:r>
        <w:rPr>
          <w:rFonts w:ascii="Arial"/>
          <w:b/>
          <w:color w:val="1F4E79"/>
          <w:sz w:val="26"/>
        </w:rPr>
        <w:t>OF</w:t>
      </w:r>
      <w:r>
        <w:rPr>
          <w:rFonts w:ascii="Arial"/>
          <w:b/>
          <w:color w:val="1F4E79"/>
          <w:spacing w:val="-11"/>
          <w:sz w:val="26"/>
        </w:rPr>
        <w:t xml:space="preserve"> </w:t>
      </w:r>
      <w:r>
        <w:rPr>
          <w:rFonts w:ascii="Arial"/>
          <w:b/>
          <w:color w:val="1F4E79"/>
          <w:spacing w:val="-2"/>
          <w:sz w:val="26"/>
        </w:rPr>
        <w:t>ENGINEERING)</w:t>
      </w:r>
    </w:p>
    <w:p w14:paraId="337BD013">
      <w:pPr>
        <w:spacing w:before="0" w:line="253" w:lineRule="exact"/>
        <w:ind w:left="4" w:right="361" w:firstLine="0"/>
        <w:jc w:val="center"/>
        <w:rPr>
          <w:rFonts w:ascii="Arial"/>
          <w:b/>
          <w:sz w:val="22"/>
        </w:rPr>
      </w:pPr>
      <w:r>
        <w:rPr>
          <w:rFonts w:ascii="Arial"/>
          <w:b/>
          <w:color w:val="2D75B6"/>
          <w:sz w:val="22"/>
        </w:rPr>
        <w:t>Department</w:t>
      </w:r>
      <w:r>
        <w:rPr>
          <w:rFonts w:ascii="Arial"/>
          <w:b/>
          <w:color w:val="2D75B6"/>
          <w:spacing w:val="-7"/>
          <w:sz w:val="22"/>
        </w:rPr>
        <w:t xml:space="preserve"> </w:t>
      </w:r>
      <w:r>
        <w:rPr>
          <w:rFonts w:ascii="Arial"/>
          <w:b/>
          <w:color w:val="2D75B6"/>
          <w:sz w:val="22"/>
        </w:rPr>
        <w:t>of</w:t>
      </w:r>
      <w:r>
        <w:rPr>
          <w:rFonts w:ascii="Arial"/>
          <w:b/>
          <w:color w:val="2D75B6"/>
          <w:spacing w:val="-4"/>
          <w:sz w:val="22"/>
        </w:rPr>
        <w:t xml:space="preserve"> </w:t>
      </w:r>
      <w:r>
        <w:rPr>
          <w:rFonts w:ascii="Arial"/>
          <w:b/>
          <w:color w:val="2D75B6"/>
          <w:sz w:val="22"/>
        </w:rPr>
        <w:t>Computer</w:t>
      </w:r>
      <w:r>
        <w:rPr>
          <w:rFonts w:ascii="Arial"/>
          <w:b/>
          <w:color w:val="2D75B6"/>
          <w:spacing w:val="-4"/>
          <w:sz w:val="22"/>
        </w:rPr>
        <w:t xml:space="preserve"> </w:t>
      </w:r>
      <w:r>
        <w:rPr>
          <w:rFonts w:ascii="Arial"/>
          <w:b/>
          <w:color w:val="2D75B6"/>
          <w:sz w:val="22"/>
        </w:rPr>
        <w:t>Science</w:t>
      </w:r>
      <w:r>
        <w:rPr>
          <w:rFonts w:ascii="Arial"/>
          <w:b/>
          <w:color w:val="2D75B6"/>
          <w:spacing w:val="-7"/>
          <w:sz w:val="22"/>
        </w:rPr>
        <w:t xml:space="preserve"> </w:t>
      </w:r>
      <w:r>
        <w:rPr>
          <w:rFonts w:ascii="Arial"/>
          <w:b/>
          <w:color w:val="2D75B6"/>
          <w:sz w:val="22"/>
        </w:rPr>
        <w:t>and</w:t>
      </w:r>
      <w:r>
        <w:rPr>
          <w:rFonts w:ascii="Arial"/>
          <w:b/>
          <w:color w:val="2D75B6"/>
          <w:spacing w:val="-5"/>
          <w:sz w:val="22"/>
        </w:rPr>
        <w:t xml:space="preserve"> </w:t>
      </w:r>
      <w:r>
        <w:rPr>
          <w:rFonts w:ascii="Arial"/>
          <w:b/>
          <w:color w:val="2D75B6"/>
          <w:spacing w:val="-2"/>
          <w:sz w:val="22"/>
        </w:rPr>
        <w:t>Engineering</w:t>
      </w:r>
    </w:p>
    <w:p w14:paraId="7714DB8C">
      <w:pPr>
        <w:spacing w:before="0" w:line="276" w:lineRule="exact"/>
        <w:ind w:left="7" w:right="361" w:firstLine="0"/>
        <w:jc w:val="center"/>
        <w:rPr>
          <w:rFonts w:ascii="Arial" w:hAnsi="Arial"/>
          <w:b/>
          <w:sz w:val="24"/>
        </w:rPr>
      </w:pPr>
      <w:r>
        <w:rPr>
          <w:rFonts w:ascii="Arial" w:hAnsi="Arial"/>
          <w:b/>
          <w:sz w:val="24"/>
        </w:rPr>
        <mc:AlternateContent>
          <mc:Choice Requires="wps">
            <w:drawing>
              <wp:anchor distT="0" distB="0" distL="0" distR="0" simplePos="0" relativeHeight="251663360" behindDoc="1" locked="0" layoutInCell="1" allowOverlap="1">
                <wp:simplePos x="0" y="0"/>
                <wp:positionH relativeFrom="page">
                  <wp:posOffset>667385</wp:posOffset>
                </wp:positionH>
                <wp:positionV relativeFrom="paragraph">
                  <wp:posOffset>186690</wp:posOffset>
                </wp:positionV>
                <wp:extent cx="643890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52.55pt;margin-top:14.7pt;height:0.75pt;width:507pt;mso-position-horizontal-relative:page;mso-wrap-distance-bottom:0pt;mso-wrap-distance-top:0pt;z-index:-251653120;mso-width-relative:page;mso-height-relative:page;" fillcolor="#1F4E79" filled="t" stroked="f" coordsize="6438900,9525" o:gfxdata="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Sh&#10;pxbXAAAACgEAAA8AAAAAAAAAAQAgAAAAIgAAAGRycy9kb3ducmV2LnhtbFBLAQIUABQAAAAIAIdO&#10;4kDbYT1fJAIAANwEAAAOAAAAAAAAAAEAIAAAACYBAABkcnMvZTJvRG9jLnhtbFBLBQYAAAAABgAG&#10;AFkBAAC8BQAAAAA=&#10;" path="m6438645,0l0,0,0,9144,6438645,9144,6438645,0xe">
                <v:fill on="t" focussize="0,0"/>
                <v:stroke on="f"/>
                <v:imagedata o:title=""/>
                <o:lock v:ext="edit" aspectratio="f"/>
                <v:textbox inset="0mm,0mm,0mm,0mm"/>
                <w10:wrap type="topAndBottom"/>
              </v:shape>
            </w:pict>
          </mc:Fallback>
        </mc:AlternateContent>
      </w:r>
      <w:r>
        <w:rPr>
          <w:rFonts w:ascii="Arial" w:hAnsi="Arial"/>
          <w:b/>
          <w:color w:val="C00000"/>
          <w:sz w:val="24"/>
        </w:rPr>
        <w:t>ASSESSMENT</w:t>
      </w:r>
      <w:r>
        <w:rPr>
          <w:rFonts w:ascii="Arial" w:hAnsi="Arial"/>
          <w:b/>
          <w:color w:val="C00000"/>
          <w:spacing w:val="-2"/>
          <w:sz w:val="24"/>
        </w:rPr>
        <w:t xml:space="preserve"> </w:t>
      </w:r>
      <w:r>
        <w:rPr>
          <w:rFonts w:ascii="Arial" w:hAnsi="Arial"/>
          <w:b/>
          <w:color w:val="C00000"/>
          <w:sz w:val="24"/>
        </w:rPr>
        <w:t>TOOL</w:t>
      </w:r>
      <w:r>
        <w:rPr>
          <w:rFonts w:ascii="Arial" w:hAnsi="Arial"/>
          <w:b/>
          <w:color w:val="C00000"/>
          <w:spacing w:val="-3"/>
          <w:sz w:val="24"/>
        </w:rPr>
        <w:t xml:space="preserve"> </w:t>
      </w:r>
      <w:r>
        <w:rPr>
          <w:rFonts w:ascii="Arial" w:hAnsi="Arial"/>
          <w:b/>
          <w:color w:val="C00000"/>
          <w:sz w:val="24"/>
        </w:rPr>
        <w:t>2–</w:t>
      </w:r>
      <w:r>
        <w:rPr>
          <w:rFonts w:ascii="Arial" w:hAnsi="Arial"/>
          <w:b/>
          <w:color w:val="C00000"/>
          <w:spacing w:val="64"/>
          <w:sz w:val="24"/>
        </w:rPr>
        <w:t xml:space="preserve"> </w:t>
      </w:r>
      <w:r>
        <w:rPr>
          <w:rFonts w:ascii="Arial" w:hAnsi="Arial"/>
          <w:b/>
          <w:color w:val="C00000"/>
          <w:sz w:val="24"/>
        </w:rPr>
        <w:t>Case</w:t>
      </w:r>
      <w:r>
        <w:rPr>
          <w:rFonts w:ascii="Arial" w:hAnsi="Arial"/>
          <w:b/>
          <w:color w:val="C00000"/>
          <w:spacing w:val="-3"/>
          <w:sz w:val="24"/>
        </w:rPr>
        <w:t xml:space="preserve"> </w:t>
      </w:r>
      <w:r>
        <w:rPr>
          <w:rFonts w:ascii="Arial" w:hAnsi="Arial"/>
          <w:b/>
          <w:color w:val="C00000"/>
          <w:sz w:val="24"/>
        </w:rPr>
        <w:t>Study</w:t>
      </w:r>
      <w:r>
        <w:rPr>
          <w:rFonts w:ascii="Arial" w:hAnsi="Arial"/>
          <w:b/>
          <w:color w:val="C00000"/>
          <w:spacing w:val="1"/>
          <w:sz w:val="24"/>
        </w:rPr>
        <w:t xml:space="preserve"> </w:t>
      </w:r>
      <w:r>
        <w:rPr>
          <w:rFonts w:ascii="Arial" w:hAnsi="Arial"/>
          <w:b/>
          <w:color w:val="C00000"/>
          <w:sz w:val="24"/>
        </w:rPr>
        <w:t xml:space="preserve">(2 </w:t>
      </w:r>
      <w:r>
        <w:rPr>
          <w:rFonts w:ascii="Arial" w:hAnsi="Arial"/>
          <w:b/>
          <w:color w:val="C00000"/>
          <w:spacing w:val="-2"/>
          <w:sz w:val="24"/>
        </w:rPr>
        <w:t>QUESTIONS)</w:t>
      </w:r>
    </w:p>
    <w:p w14:paraId="375D98DA">
      <w:pPr>
        <w:pStyle w:val="6"/>
        <w:spacing w:before="132"/>
        <w:rPr>
          <w:rFonts w:ascii="Arial"/>
          <w:b/>
          <w:sz w:val="20"/>
        </w:rPr>
      </w:pPr>
    </w:p>
    <w:tbl>
      <w:tblPr>
        <w:tblStyle w:val="5"/>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0"/>
        <w:gridCol w:w="1800"/>
        <w:gridCol w:w="3240"/>
      </w:tblGrid>
      <w:tr w14:paraId="4CD3058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1800" w:type="dxa"/>
            <w:shd w:val="clear" w:color="auto" w:fill="D5E3EF"/>
          </w:tcPr>
          <w:p w14:paraId="148DA1BC">
            <w:pPr>
              <w:pStyle w:val="9"/>
              <w:spacing w:before="68"/>
              <w:rPr>
                <w:b/>
                <w:sz w:val="18"/>
              </w:rPr>
            </w:pPr>
            <w:r>
              <w:rPr>
                <w:b/>
                <w:color w:val="1F4E79"/>
                <w:sz w:val="18"/>
              </w:rPr>
              <w:t>Course</w:t>
            </w:r>
            <w:r>
              <w:rPr>
                <w:b/>
                <w:color w:val="1F4E79"/>
                <w:spacing w:val="-4"/>
                <w:sz w:val="18"/>
              </w:rPr>
              <w:t xml:space="preserve"> </w:t>
            </w:r>
            <w:r>
              <w:rPr>
                <w:b/>
                <w:color w:val="1F4E79"/>
                <w:spacing w:val="-2"/>
                <w:sz w:val="18"/>
              </w:rPr>
              <w:t>Code:</w:t>
            </w:r>
          </w:p>
        </w:tc>
        <w:tc>
          <w:tcPr>
            <w:tcW w:w="3240" w:type="dxa"/>
          </w:tcPr>
          <w:p w14:paraId="63C3E2F5">
            <w:pPr>
              <w:pStyle w:val="9"/>
              <w:spacing w:before="68"/>
              <w:ind w:left="120"/>
              <w:rPr>
                <w:sz w:val="18"/>
              </w:rPr>
            </w:pPr>
            <w:r>
              <w:rPr>
                <w:spacing w:val="-2"/>
                <w:sz w:val="18"/>
              </w:rPr>
              <w:t>ITA05</w:t>
            </w:r>
          </w:p>
        </w:tc>
        <w:tc>
          <w:tcPr>
            <w:tcW w:w="1800" w:type="dxa"/>
            <w:shd w:val="clear" w:color="auto" w:fill="D5E3EF"/>
          </w:tcPr>
          <w:p w14:paraId="5FBA230D">
            <w:pPr>
              <w:pStyle w:val="9"/>
              <w:spacing w:before="68"/>
              <w:ind w:left="120"/>
              <w:rPr>
                <w:b/>
                <w:sz w:val="18"/>
              </w:rPr>
            </w:pPr>
            <w:r>
              <w:rPr>
                <w:b/>
                <w:color w:val="1F4E79"/>
                <w:sz w:val="18"/>
              </w:rPr>
              <w:t>Course</w:t>
            </w:r>
            <w:r>
              <w:rPr>
                <w:b/>
                <w:color w:val="1F4E79"/>
                <w:spacing w:val="-4"/>
                <w:sz w:val="18"/>
              </w:rPr>
              <w:t xml:space="preserve"> </w:t>
            </w:r>
            <w:r>
              <w:rPr>
                <w:b/>
                <w:color w:val="1F4E79"/>
                <w:spacing w:val="-2"/>
                <w:sz w:val="18"/>
              </w:rPr>
              <w:t>Title:</w:t>
            </w:r>
          </w:p>
        </w:tc>
        <w:tc>
          <w:tcPr>
            <w:tcW w:w="3240" w:type="dxa"/>
          </w:tcPr>
          <w:p w14:paraId="617F4779">
            <w:pPr>
              <w:pStyle w:val="9"/>
              <w:spacing w:before="68"/>
              <w:ind w:left="121"/>
              <w:rPr>
                <w:sz w:val="18"/>
              </w:rPr>
            </w:pPr>
            <w:r>
              <w:rPr>
                <w:sz w:val="18"/>
              </w:rPr>
              <w:t>COMPUTER</w:t>
            </w:r>
            <w:r>
              <w:rPr>
                <w:spacing w:val="-5"/>
                <w:sz w:val="18"/>
              </w:rPr>
              <w:t xml:space="preserve"> </w:t>
            </w:r>
            <w:r>
              <w:rPr>
                <w:spacing w:val="-2"/>
                <w:sz w:val="18"/>
              </w:rPr>
              <w:t>VISION</w:t>
            </w:r>
          </w:p>
        </w:tc>
      </w:tr>
      <w:tr w14:paraId="3C7F82A5">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1" w:hRule="atLeast"/>
        </w:trPr>
        <w:tc>
          <w:tcPr>
            <w:tcW w:w="1800" w:type="dxa"/>
            <w:shd w:val="clear" w:color="auto" w:fill="D5E3EF"/>
          </w:tcPr>
          <w:p w14:paraId="3049250E">
            <w:pPr>
              <w:pStyle w:val="9"/>
              <w:spacing w:before="80"/>
              <w:rPr>
                <w:b/>
                <w:sz w:val="18"/>
              </w:rPr>
            </w:pPr>
            <w:r>
              <w:rPr>
                <w:b/>
                <w:color w:val="1F4E79"/>
                <w:sz w:val="18"/>
              </w:rPr>
              <w:t>CO</w:t>
            </w:r>
            <w:r>
              <w:rPr>
                <w:b/>
                <w:color w:val="1F4E79"/>
                <w:spacing w:val="-2"/>
                <w:sz w:val="18"/>
              </w:rPr>
              <w:t xml:space="preserve"> Assessed:</w:t>
            </w:r>
          </w:p>
        </w:tc>
        <w:tc>
          <w:tcPr>
            <w:tcW w:w="3240" w:type="dxa"/>
          </w:tcPr>
          <w:p w14:paraId="6FCFDBEF">
            <w:pPr>
              <w:pStyle w:val="9"/>
              <w:ind w:left="120"/>
              <w:rPr>
                <w:sz w:val="18"/>
              </w:rPr>
            </w:pPr>
            <w:r>
              <w:rPr>
                <w:sz w:val="18"/>
              </w:rPr>
              <w:t>CO3</w:t>
            </w:r>
            <w:r>
              <w:rPr>
                <w:spacing w:val="-5"/>
                <w:sz w:val="18"/>
              </w:rPr>
              <w:t xml:space="preserve"> </w:t>
            </w:r>
            <w:r>
              <w:rPr>
                <w:sz w:val="18"/>
              </w:rPr>
              <w:t>–</w:t>
            </w:r>
            <w:r>
              <w:rPr>
                <w:spacing w:val="-4"/>
                <w:sz w:val="18"/>
              </w:rPr>
              <w:t xml:space="preserve"> </w:t>
            </w:r>
            <w:r>
              <w:rPr>
                <w:sz w:val="20"/>
              </w:rPr>
              <w:t>Precision</w:t>
            </w:r>
            <w:r>
              <w:rPr>
                <w:spacing w:val="-10"/>
                <w:sz w:val="20"/>
              </w:rPr>
              <w:t xml:space="preserve"> </w:t>
            </w:r>
            <w:r>
              <w:rPr>
                <w:spacing w:val="-2"/>
                <w:sz w:val="18"/>
              </w:rPr>
              <w:t>(BL4)</w:t>
            </w:r>
          </w:p>
        </w:tc>
        <w:tc>
          <w:tcPr>
            <w:tcW w:w="1800" w:type="dxa"/>
            <w:shd w:val="clear" w:color="auto" w:fill="D5E3EF"/>
          </w:tcPr>
          <w:p w14:paraId="178826CB">
            <w:pPr>
              <w:pStyle w:val="9"/>
              <w:spacing w:before="80"/>
              <w:ind w:left="120"/>
              <w:rPr>
                <w:b/>
                <w:sz w:val="18"/>
              </w:rPr>
            </w:pPr>
            <w:r>
              <w:rPr>
                <w:b/>
                <w:color w:val="1F4E79"/>
                <w:spacing w:val="-2"/>
                <w:sz w:val="18"/>
              </w:rPr>
              <w:t>Assessment:</w:t>
            </w:r>
          </w:p>
        </w:tc>
        <w:tc>
          <w:tcPr>
            <w:tcW w:w="3240" w:type="dxa"/>
          </w:tcPr>
          <w:p w14:paraId="13584FEC">
            <w:pPr>
              <w:pStyle w:val="9"/>
              <w:spacing w:before="80"/>
              <w:ind w:left="121"/>
              <w:rPr>
                <w:sz w:val="18"/>
              </w:rPr>
            </w:pPr>
            <w:r>
              <w:rPr>
                <w:sz w:val="18"/>
              </w:rPr>
              <w:t>Assessment</w:t>
            </w:r>
            <w:r>
              <w:rPr>
                <w:spacing w:val="-3"/>
                <w:sz w:val="18"/>
              </w:rPr>
              <w:t xml:space="preserve"> </w:t>
            </w:r>
            <w:r>
              <w:rPr>
                <w:sz w:val="18"/>
              </w:rPr>
              <w:t>Tool</w:t>
            </w:r>
            <w:r>
              <w:rPr>
                <w:spacing w:val="2"/>
                <w:sz w:val="18"/>
              </w:rPr>
              <w:t xml:space="preserve"> </w:t>
            </w:r>
            <w:r>
              <w:rPr>
                <w:sz w:val="18"/>
              </w:rPr>
              <w:t>1</w:t>
            </w:r>
            <w:r>
              <w:rPr>
                <w:spacing w:val="-3"/>
                <w:sz w:val="18"/>
              </w:rPr>
              <w:t xml:space="preserve"> </w:t>
            </w:r>
            <w:r>
              <w:rPr>
                <w:sz w:val="18"/>
              </w:rPr>
              <w:t xml:space="preserve">– Case </w:t>
            </w:r>
            <w:r>
              <w:rPr>
                <w:spacing w:val="-2"/>
                <w:sz w:val="18"/>
              </w:rPr>
              <w:t>Study</w:t>
            </w:r>
          </w:p>
        </w:tc>
      </w:tr>
      <w:tr w14:paraId="3C3BA06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1800" w:type="dxa"/>
            <w:shd w:val="clear" w:color="auto" w:fill="D5E3EF"/>
          </w:tcPr>
          <w:p w14:paraId="383DE9B7">
            <w:pPr>
              <w:pStyle w:val="9"/>
              <w:spacing w:before="68"/>
              <w:rPr>
                <w:b/>
                <w:sz w:val="18"/>
              </w:rPr>
            </w:pPr>
            <w:r>
              <w:rPr>
                <w:b/>
                <w:color w:val="1F4E79"/>
                <w:spacing w:val="-2"/>
                <w:sz w:val="18"/>
              </w:rPr>
              <w:t>Weightage:</w:t>
            </w:r>
          </w:p>
        </w:tc>
        <w:tc>
          <w:tcPr>
            <w:tcW w:w="3240" w:type="dxa"/>
          </w:tcPr>
          <w:p w14:paraId="256A2B38">
            <w:pPr>
              <w:pStyle w:val="9"/>
              <w:spacing w:before="68"/>
              <w:ind w:left="120"/>
              <w:rPr>
                <w:sz w:val="18"/>
              </w:rPr>
            </w:pPr>
            <w:r>
              <w:rPr>
                <w:sz w:val="18"/>
              </w:rPr>
              <w:t>40% of</w:t>
            </w:r>
            <w:r>
              <w:rPr>
                <w:spacing w:val="-2"/>
                <w:sz w:val="18"/>
              </w:rPr>
              <w:t xml:space="preserve"> </w:t>
            </w:r>
            <w:r>
              <w:rPr>
                <w:spacing w:val="-5"/>
                <w:sz w:val="18"/>
              </w:rPr>
              <w:t>CIA</w:t>
            </w:r>
          </w:p>
        </w:tc>
        <w:tc>
          <w:tcPr>
            <w:tcW w:w="1800" w:type="dxa"/>
            <w:shd w:val="clear" w:color="auto" w:fill="D5E3EF"/>
          </w:tcPr>
          <w:p w14:paraId="2E190F7B">
            <w:pPr>
              <w:pStyle w:val="9"/>
              <w:spacing w:before="68"/>
              <w:ind w:left="120"/>
              <w:rPr>
                <w:b/>
                <w:sz w:val="18"/>
              </w:rPr>
            </w:pPr>
            <w:r>
              <w:rPr>
                <w:b/>
                <w:color w:val="1F4E79"/>
                <w:sz w:val="18"/>
              </w:rPr>
              <w:t>Total</w:t>
            </w:r>
            <w:r>
              <w:rPr>
                <w:b/>
                <w:color w:val="1F4E79"/>
                <w:spacing w:val="-5"/>
                <w:sz w:val="18"/>
              </w:rPr>
              <w:t xml:space="preserve"> </w:t>
            </w:r>
            <w:r>
              <w:rPr>
                <w:b/>
                <w:color w:val="1F4E79"/>
                <w:spacing w:val="-2"/>
                <w:sz w:val="18"/>
              </w:rPr>
              <w:t>Marks:</w:t>
            </w:r>
          </w:p>
        </w:tc>
        <w:tc>
          <w:tcPr>
            <w:tcW w:w="3240" w:type="dxa"/>
          </w:tcPr>
          <w:p w14:paraId="426DCC61">
            <w:pPr>
              <w:pStyle w:val="9"/>
              <w:spacing w:before="68"/>
              <w:ind w:left="121"/>
              <w:rPr>
                <w:sz w:val="18"/>
              </w:rPr>
            </w:pPr>
            <w:r>
              <w:rPr>
                <w:sz w:val="18"/>
              </w:rPr>
              <w:t>20</w:t>
            </w:r>
            <w:r>
              <w:rPr>
                <w:spacing w:val="-2"/>
                <w:sz w:val="18"/>
              </w:rPr>
              <w:t xml:space="preserve"> </w:t>
            </w:r>
            <w:r>
              <w:rPr>
                <w:sz w:val="18"/>
              </w:rPr>
              <w:t>(2 Questions</w:t>
            </w:r>
            <w:r>
              <w:rPr>
                <w:spacing w:val="-3"/>
                <w:sz w:val="18"/>
              </w:rPr>
              <w:t xml:space="preserve"> </w:t>
            </w:r>
            <w:r>
              <w:rPr>
                <w:sz w:val="18"/>
              </w:rPr>
              <w:t>×</w:t>
            </w:r>
            <w:r>
              <w:rPr>
                <w:spacing w:val="-1"/>
                <w:sz w:val="18"/>
              </w:rPr>
              <w:t xml:space="preserve"> </w:t>
            </w:r>
            <w:r>
              <w:rPr>
                <w:spacing w:val="-2"/>
                <w:sz w:val="18"/>
              </w:rPr>
              <w:t>10Marks)</w:t>
            </w:r>
          </w:p>
        </w:tc>
      </w:tr>
      <w:tr w14:paraId="2991A152">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54" w:hRule="atLeast"/>
        </w:trPr>
        <w:tc>
          <w:tcPr>
            <w:tcW w:w="1800" w:type="dxa"/>
            <w:shd w:val="clear" w:color="auto" w:fill="D5E3EF"/>
          </w:tcPr>
          <w:p w14:paraId="7B1DE8AF">
            <w:pPr>
              <w:pStyle w:val="9"/>
              <w:spacing w:before="174"/>
              <w:rPr>
                <w:b/>
                <w:sz w:val="18"/>
              </w:rPr>
            </w:pPr>
            <w:r>
              <w:rPr>
                <w:b/>
                <w:color w:val="1F4E79"/>
                <w:sz w:val="18"/>
              </w:rPr>
              <w:t>CO1</w:t>
            </w:r>
            <w:r>
              <w:rPr>
                <w:b/>
                <w:color w:val="1F4E79"/>
                <w:spacing w:val="-2"/>
                <w:sz w:val="18"/>
              </w:rPr>
              <w:t xml:space="preserve"> Statement:</w:t>
            </w:r>
          </w:p>
        </w:tc>
        <w:tc>
          <w:tcPr>
            <w:tcW w:w="8280" w:type="dxa"/>
            <w:gridSpan w:val="3"/>
            <w:shd w:val="clear" w:color="auto" w:fill="EBF3FA"/>
          </w:tcPr>
          <w:p w14:paraId="04FABD35">
            <w:pPr>
              <w:pStyle w:val="9"/>
              <w:spacing w:before="71"/>
              <w:ind w:left="120" w:right="500"/>
              <w:rPr>
                <w:i/>
                <w:sz w:val="18"/>
              </w:rPr>
            </w:pPr>
            <w:r>
              <w:rPr>
                <w:i/>
                <w:sz w:val="18"/>
              </w:rPr>
              <w:t>Analyze</w:t>
            </w:r>
            <w:r>
              <w:rPr>
                <w:i/>
                <w:spacing w:val="-5"/>
                <w:sz w:val="18"/>
              </w:rPr>
              <w:t xml:space="preserve"> </w:t>
            </w:r>
            <w:r>
              <w:rPr>
                <w:i/>
                <w:sz w:val="18"/>
              </w:rPr>
              <w:t>and</w:t>
            </w:r>
            <w:r>
              <w:rPr>
                <w:i/>
                <w:spacing w:val="-5"/>
                <w:sz w:val="18"/>
              </w:rPr>
              <w:t xml:space="preserve"> </w:t>
            </w:r>
            <w:r>
              <w:rPr>
                <w:i/>
                <w:sz w:val="18"/>
              </w:rPr>
              <w:t>extract</w:t>
            </w:r>
            <w:r>
              <w:rPr>
                <w:i/>
                <w:spacing w:val="-5"/>
                <w:sz w:val="18"/>
              </w:rPr>
              <w:t xml:space="preserve"> </w:t>
            </w:r>
            <w:r>
              <w:rPr>
                <w:i/>
                <w:sz w:val="18"/>
              </w:rPr>
              <w:t>image</w:t>
            </w:r>
            <w:r>
              <w:rPr>
                <w:i/>
                <w:spacing w:val="-3"/>
                <w:sz w:val="18"/>
              </w:rPr>
              <w:t xml:space="preserve"> </w:t>
            </w:r>
            <w:r>
              <w:rPr>
                <w:i/>
                <w:sz w:val="18"/>
              </w:rPr>
              <w:t>features</w:t>
            </w:r>
            <w:r>
              <w:rPr>
                <w:i/>
                <w:spacing w:val="-4"/>
                <w:sz w:val="18"/>
              </w:rPr>
              <w:t xml:space="preserve"> </w:t>
            </w:r>
            <w:r>
              <w:rPr>
                <w:i/>
                <w:sz w:val="18"/>
              </w:rPr>
              <w:t>using</w:t>
            </w:r>
            <w:r>
              <w:rPr>
                <w:i/>
                <w:spacing w:val="-5"/>
                <w:sz w:val="18"/>
              </w:rPr>
              <w:t xml:space="preserve"> </w:t>
            </w:r>
            <w:r>
              <w:rPr>
                <w:i/>
                <w:sz w:val="18"/>
              </w:rPr>
              <w:t>detection</w:t>
            </w:r>
            <w:r>
              <w:rPr>
                <w:i/>
                <w:spacing w:val="-3"/>
                <w:sz w:val="18"/>
              </w:rPr>
              <w:t xml:space="preserve"> </w:t>
            </w:r>
            <w:r>
              <w:rPr>
                <w:i/>
                <w:sz w:val="18"/>
              </w:rPr>
              <w:t>and</w:t>
            </w:r>
            <w:r>
              <w:rPr>
                <w:i/>
                <w:spacing w:val="-3"/>
                <w:sz w:val="18"/>
              </w:rPr>
              <w:t xml:space="preserve"> </w:t>
            </w:r>
            <w:r>
              <w:rPr>
                <w:i/>
                <w:sz w:val="18"/>
              </w:rPr>
              <w:t>matching</w:t>
            </w:r>
            <w:r>
              <w:rPr>
                <w:i/>
                <w:spacing w:val="-5"/>
                <w:sz w:val="18"/>
              </w:rPr>
              <w:t xml:space="preserve"> </w:t>
            </w:r>
            <w:r>
              <w:rPr>
                <w:i/>
                <w:sz w:val="18"/>
              </w:rPr>
              <w:t>techniques</w:t>
            </w:r>
            <w:r>
              <w:rPr>
                <w:i/>
                <w:spacing w:val="-2"/>
                <w:sz w:val="18"/>
              </w:rPr>
              <w:t xml:space="preserve"> </w:t>
            </w:r>
            <w:r>
              <w:rPr>
                <w:i/>
                <w:sz w:val="18"/>
              </w:rPr>
              <w:t>for</w:t>
            </w:r>
            <w:r>
              <w:rPr>
                <w:i/>
                <w:spacing w:val="-5"/>
                <w:sz w:val="18"/>
              </w:rPr>
              <w:t xml:space="preserve"> </w:t>
            </w:r>
            <w:r>
              <w:rPr>
                <w:i/>
                <w:sz w:val="18"/>
              </w:rPr>
              <w:t>effective</w:t>
            </w:r>
            <w:r>
              <w:rPr>
                <w:i/>
                <w:spacing w:val="-5"/>
                <w:sz w:val="18"/>
              </w:rPr>
              <w:t xml:space="preserve"> </w:t>
            </w:r>
            <w:r>
              <w:rPr>
                <w:i/>
                <w:sz w:val="18"/>
              </w:rPr>
              <w:t>image representation and comparison..(BL4)</w:t>
            </w:r>
          </w:p>
        </w:tc>
      </w:tr>
      <w:tr w14:paraId="312D0F20">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1" w:hRule="atLeast"/>
        </w:trPr>
        <w:tc>
          <w:tcPr>
            <w:tcW w:w="1800" w:type="dxa"/>
            <w:shd w:val="clear" w:color="auto" w:fill="D5E3EF"/>
          </w:tcPr>
          <w:p w14:paraId="50BB134A">
            <w:pPr>
              <w:pStyle w:val="9"/>
              <w:spacing w:before="80"/>
              <w:rPr>
                <w:b/>
                <w:sz w:val="18"/>
              </w:rPr>
            </w:pPr>
            <w:r>
              <w:rPr>
                <w:b/>
                <w:color w:val="1F4E79"/>
                <w:sz w:val="18"/>
              </w:rPr>
              <w:t xml:space="preserve">Student </w:t>
            </w:r>
            <w:r>
              <w:rPr>
                <w:b/>
                <w:color w:val="1F4E79"/>
                <w:spacing w:val="-2"/>
                <w:sz w:val="18"/>
              </w:rPr>
              <w:t>Name:</w:t>
            </w:r>
          </w:p>
        </w:tc>
        <w:tc>
          <w:tcPr>
            <w:tcW w:w="3240" w:type="dxa"/>
          </w:tcPr>
          <w:p w14:paraId="0789209D">
            <w:pPr>
              <w:pStyle w:val="9"/>
              <w:spacing w:before="71"/>
              <w:ind w:left="120"/>
              <w:rPr>
                <w:rFonts w:hint="default"/>
                <w:sz w:val="20"/>
                <w:lang w:val="en-IN"/>
              </w:rPr>
            </w:pPr>
            <w:r>
              <w:rPr>
                <w:rFonts w:hint="default"/>
                <w:sz w:val="20"/>
                <w:lang w:val="en-IN"/>
              </w:rPr>
              <w:t>S.Vyshnavi</w:t>
            </w:r>
          </w:p>
        </w:tc>
        <w:tc>
          <w:tcPr>
            <w:tcW w:w="1800" w:type="dxa"/>
            <w:shd w:val="clear" w:color="auto" w:fill="D5E3EF"/>
          </w:tcPr>
          <w:p w14:paraId="1686222F">
            <w:pPr>
              <w:pStyle w:val="9"/>
              <w:spacing w:before="80"/>
              <w:ind w:left="120"/>
              <w:rPr>
                <w:b/>
                <w:sz w:val="18"/>
              </w:rPr>
            </w:pPr>
            <w:r>
              <w:rPr>
                <w:b/>
                <w:color w:val="1F4E79"/>
                <w:sz w:val="18"/>
              </w:rPr>
              <w:t xml:space="preserve">Reg. </w:t>
            </w:r>
            <w:r>
              <w:rPr>
                <w:b/>
                <w:color w:val="1F4E79"/>
                <w:spacing w:val="-4"/>
                <w:sz w:val="18"/>
              </w:rPr>
              <w:t>No.:</w:t>
            </w:r>
          </w:p>
        </w:tc>
        <w:tc>
          <w:tcPr>
            <w:tcW w:w="3240" w:type="dxa"/>
          </w:tcPr>
          <w:p w14:paraId="172B31FD">
            <w:pPr>
              <w:pStyle w:val="9"/>
              <w:spacing w:before="71"/>
              <w:ind w:left="121"/>
              <w:rPr>
                <w:rFonts w:hint="default"/>
                <w:sz w:val="20"/>
                <w:lang w:val="en-IN"/>
              </w:rPr>
            </w:pPr>
            <w:r>
              <w:rPr>
                <w:spacing w:val="-2"/>
                <w:sz w:val="20"/>
              </w:rPr>
              <w:t>1924</w:t>
            </w:r>
            <w:r>
              <w:rPr>
                <w:rFonts w:hint="default"/>
                <w:spacing w:val="-2"/>
                <w:sz w:val="20"/>
                <w:lang w:val="en-IN"/>
              </w:rPr>
              <w:t>72041</w:t>
            </w:r>
          </w:p>
        </w:tc>
      </w:tr>
      <w:tr w14:paraId="0FB9C8A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1800" w:type="dxa"/>
            <w:shd w:val="clear" w:color="auto" w:fill="D5E3EF"/>
          </w:tcPr>
          <w:p w14:paraId="094BE3EB">
            <w:pPr>
              <w:pStyle w:val="9"/>
              <w:spacing w:before="80"/>
              <w:rPr>
                <w:b/>
                <w:sz w:val="18"/>
              </w:rPr>
            </w:pPr>
            <w:r>
              <w:rPr>
                <w:b/>
                <w:color w:val="1F4E79"/>
                <w:sz w:val="18"/>
              </w:rPr>
              <w:t>Section</w:t>
            </w:r>
            <w:r>
              <w:rPr>
                <w:b/>
                <w:color w:val="1F4E79"/>
                <w:spacing w:val="-1"/>
                <w:sz w:val="18"/>
              </w:rPr>
              <w:t xml:space="preserve"> </w:t>
            </w:r>
            <w:r>
              <w:rPr>
                <w:b/>
                <w:color w:val="1F4E79"/>
                <w:sz w:val="18"/>
              </w:rPr>
              <w:t>/</w:t>
            </w:r>
            <w:r>
              <w:rPr>
                <w:b/>
                <w:color w:val="1F4E79"/>
                <w:spacing w:val="-2"/>
                <w:sz w:val="18"/>
              </w:rPr>
              <w:t xml:space="preserve"> Batch:</w:t>
            </w:r>
          </w:p>
        </w:tc>
        <w:tc>
          <w:tcPr>
            <w:tcW w:w="3240" w:type="dxa"/>
          </w:tcPr>
          <w:p w14:paraId="2E3C6F78">
            <w:pPr>
              <w:pStyle w:val="9"/>
              <w:ind w:left="120"/>
              <w:rPr>
                <w:sz w:val="20"/>
              </w:rPr>
            </w:pPr>
            <w:r>
              <w:rPr>
                <w:sz w:val="20"/>
              </w:rPr>
              <w:t>2024-slot</w:t>
            </w:r>
            <w:r>
              <w:rPr>
                <w:spacing w:val="-12"/>
                <w:sz w:val="20"/>
              </w:rPr>
              <w:t xml:space="preserve"> </w:t>
            </w:r>
            <w:r>
              <w:rPr>
                <w:spacing w:val="-10"/>
                <w:sz w:val="20"/>
              </w:rPr>
              <w:t>D</w:t>
            </w:r>
          </w:p>
        </w:tc>
        <w:tc>
          <w:tcPr>
            <w:tcW w:w="1800" w:type="dxa"/>
            <w:shd w:val="clear" w:color="auto" w:fill="D5E3EF"/>
          </w:tcPr>
          <w:p w14:paraId="5DFA5521">
            <w:pPr>
              <w:pStyle w:val="9"/>
              <w:spacing w:before="80"/>
              <w:ind w:left="120"/>
              <w:rPr>
                <w:b/>
                <w:sz w:val="18"/>
              </w:rPr>
            </w:pPr>
            <w:r>
              <w:rPr>
                <w:b/>
                <w:color w:val="1F4E79"/>
                <w:spacing w:val="-2"/>
                <w:sz w:val="18"/>
              </w:rPr>
              <w:t>Date:</w:t>
            </w:r>
          </w:p>
        </w:tc>
        <w:tc>
          <w:tcPr>
            <w:tcW w:w="3240" w:type="dxa"/>
          </w:tcPr>
          <w:p w14:paraId="5EA901F3">
            <w:pPr>
              <w:pStyle w:val="9"/>
              <w:ind w:left="121"/>
              <w:rPr>
                <w:rFonts w:hint="default"/>
                <w:sz w:val="20"/>
                <w:lang w:val="en-IN"/>
              </w:rPr>
            </w:pPr>
            <w:r>
              <w:rPr>
                <w:spacing w:val="-2"/>
                <w:sz w:val="20"/>
              </w:rPr>
              <w:t>10.8.20</w:t>
            </w:r>
            <w:r>
              <w:rPr>
                <w:rFonts w:hint="default"/>
                <w:spacing w:val="-2"/>
                <w:sz w:val="20"/>
                <w:lang w:val="en-IN"/>
              </w:rPr>
              <w:t>26</w:t>
            </w:r>
          </w:p>
        </w:tc>
      </w:tr>
    </w:tbl>
    <w:p w14:paraId="7E1E1528">
      <w:pPr>
        <w:spacing w:before="1"/>
        <w:ind w:left="360" w:right="0" w:firstLine="0"/>
        <w:jc w:val="left"/>
        <w:rPr>
          <w:rFonts w:ascii="Arial"/>
          <w:sz w:val="20"/>
        </w:rPr>
      </w:pPr>
      <w:r>
        <w:rPr>
          <w:rFonts w:ascii="Arial"/>
          <w:sz w:val="20"/>
        </w:rPr>
        <mc:AlternateContent>
          <mc:Choice Requires="wps">
            <w:drawing>
              <wp:anchor distT="0" distB="0" distL="0" distR="0" simplePos="0" relativeHeight="251663360" behindDoc="1" locked="0" layoutInCell="1" allowOverlap="1">
                <wp:simplePos x="0" y="0"/>
                <wp:positionH relativeFrom="page">
                  <wp:posOffset>688340</wp:posOffset>
                </wp:positionH>
                <wp:positionV relativeFrom="paragraph">
                  <wp:posOffset>182245</wp:posOffset>
                </wp:positionV>
                <wp:extent cx="6402070" cy="102743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402070" cy="1027430"/>
                        </a:xfrm>
                        <a:prstGeom prst="rect">
                          <a:avLst/>
                        </a:prstGeom>
                        <a:solidFill>
                          <a:srgbClr val="FFF8E6"/>
                        </a:solidFill>
                        <a:ln w="6095">
                          <a:solidFill>
                            <a:srgbClr val="1F4E79"/>
                          </a:solidFill>
                          <a:prstDash val="solid"/>
                        </a:ln>
                      </wps:spPr>
                      <wps:txbx>
                        <w:txbxContent>
                          <w:p w14:paraId="46633986">
                            <w:pPr>
                              <w:spacing w:before="98"/>
                              <w:ind w:left="194" w:right="0" w:firstLine="0"/>
                              <w:jc w:val="left"/>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AF6A94E">
                            <w:pPr>
                              <w:spacing w:before="0"/>
                              <w:ind w:left="194" w:right="213" w:firstLine="0"/>
                              <w:jc w:val="left"/>
                              <w:rPr>
                                <w:rFonts w:ascii="Arial"/>
                                <w:i/>
                                <w:color w:val="000000"/>
                                <w:sz w:val="18"/>
                              </w:rPr>
                            </w:pPr>
                            <w:r>
                              <w:rPr>
                                <w:rFonts w:ascii="Arial"/>
                                <w:i/>
                                <w:color w:val="000000"/>
                                <w:sz w:val="18"/>
                              </w:rPr>
                              <w:t>I</w:t>
                            </w:r>
                            <w:r>
                              <w:rPr>
                                <w:rFonts w:ascii="Arial"/>
                                <w:i/>
                                <w:color w:val="000000"/>
                                <w:spacing w:val="-2"/>
                                <w:sz w:val="18"/>
                              </w:rPr>
                              <w:t xml:space="preserve"> </w:t>
                            </w:r>
                            <w:r>
                              <w:rPr>
                                <w:rFonts w:hint="default" w:ascii="Arial"/>
                                <w:i/>
                                <w:color w:val="000000"/>
                                <w:spacing w:val="-2"/>
                                <w:sz w:val="18"/>
                                <w:lang w:val="en-IN"/>
                              </w:rPr>
                              <w:t>S.Vyshnavi</w:t>
                            </w:r>
                            <w:r>
                              <w:rPr>
                                <w:rFonts w:ascii="Arial"/>
                                <w:i/>
                                <w:color w:val="000000"/>
                                <w:sz w:val="18"/>
                              </w:rPr>
                              <w:t>(1924</w:t>
                            </w:r>
                            <w:r>
                              <w:rPr>
                                <w:rFonts w:hint="default" w:ascii="Arial"/>
                                <w:i/>
                                <w:color w:val="000000"/>
                                <w:sz w:val="18"/>
                                <w:lang w:val="en-IN"/>
                              </w:rPr>
                              <w:t>72041</w:t>
                            </w:r>
                            <w:r>
                              <w:rPr>
                                <w:rFonts w:ascii="Arial"/>
                                <w:i/>
                                <w:color w:val="000000"/>
                                <w:sz w:val="18"/>
                              </w:rPr>
                              <w:t>)</w:t>
                            </w:r>
                            <w:r>
                              <w:rPr>
                                <w:rFonts w:ascii="Arial"/>
                                <w:i/>
                                <w:color w:val="000000"/>
                                <w:spacing w:val="-4"/>
                                <w:sz w:val="18"/>
                              </w:rPr>
                              <w:t xml:space="preserve"> </w:t>
                            </w:r>
                            <w:r>
                              <w:rPr>
                                <w:rFonts w:ascii="Arial"/>
                                <w:i/>
                                <w:color w:val="000000"/>
                                <w:sz w:val="18"/>
                              </w:rPr>
                              <w:t>(Name</w:t>
                            </w:r>
                            <w:r>
                              <w:rPr>
                                <w:rFonts w:ascii="Arial"/>
                                <w:i/>
                                <w:color w:val="000000"/>
                                <w:spacing w:val="-4"/>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3"/>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this</w:t>
                            </w:r>
                            <w:r>
                              <w:rPr>
                                <w:rFonts w:ascii="Arial"/>
                                <w:i/>
                                <w:color w:val="000000"/>
                                <w:spacing w:val="-1"/>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4"/>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3CE6800F">
                            <w:pPr>
                              <w:pStyle w:val="6"/>
                              <w:spacing w:before="144"/>
                              <w:rPr>
                                <w:rFonts w:ascii="Arial"/>
                                <w:i/>
                                <w:color w:val="000000"/>
                                <w:sz w:val="18"/>
                              </w:rPr>
                            </w:pPr>
                          </w:p>
                          <w:p w14:paraId="51C52CD0">
                            <w:pPr>
                              <w:spacing w:before="0"/>
                              <w:ind w:left="194" w:right="0" w:firstLine="0"/>
                              <w:jc w:val="left"/>
                              <w:rPr>
                                <w:rFonts w:hint="default" w:ascii="Arial"/>
                                <w:color w:val="000000"/>
                                <w:sz w:val="18"/>
                                <w:lang w:val="en-IN"/>
                              </w:rPr>
                            </w:pPr>
                            <w:r>
                              <w:rPr>
                                <w:rFonts w:ascii="Arial"/>
                                <w:color w:val="000000"/>
                                <w:sz w:val="18"/>
                              </w:rPr>
                              <w:t>Signature</w:t>
                            </w:r>
                            <w:r>
                              <w:rPr>
                                <w:rFonts w:ascii="Arial"/>
                                <w:color w:val="000000"/>
                                <w:spacing w:val="-3"/>
                                <w:sz w:val="18"/>
                              </w:rPr>
                              <w:t xml:space="preserve"> </w:t>
                            </w:r>
                            <w:r>
                              <w:rPr>
                                <w:rFonts w:ascii="Arial"/>
                                <w:color w:val="000000"/>
                                <w:sz w:val="18"/>
                              </w:rPr>
                              <w:t>of</w:t>
                            </w:r>
                            <w:r>
                              <w:rPr>
                                <w:rFonts w:ascii="Arial"/>
                                <w:color w:val="000000"/>
                                <w:spacing w:val="-2"/>
                                <w:sz w:val="18"/>
                              </w:rPr>
                              <w:t xml:space="preserve"> </w:t>
                            </w:r>
                            <w:r>
                              <w:rPr>
                                <w:rFonts w:ascii="Arial"/>
                                <w:color w:val="000000"/>
                                <w:sz w:val="18"/>
                              </w:rPr>
                              <w:t>the</w:t>
                            </w:r>
                            <w:r>
                              <w:rPr>
                                <w:rFonts w:ascii="Arial"/>
                                <w:color w:val="000000"/>
                                <w:spacing w:val="-4"/>
                                <w:sz w:val="18"/>
                              </w:rPr>
                              <w:t xml:space="preserve"> </w:t>
                            </w:r>
                            <w:r>
                              <w:rPr>
                                <w:rFonts w:ascii="Arial"/>
                                <w:color w:val="000000"/>
                                <w:spacing w:val="-2"/>
                                <w:sz w:val="18"/>
                              </w:rPr>
                              <w:t>Student</w:t>
                            </w:r>
                            <w:r>
                              <w:rPr>
                                <w:rFonts w:hint="default" w:ascii="Arial"/>
                                <w:color w:val="000000"/>
                                <w:spacing w:val="-2"/>
                                <w:sz w:val="18"/>
                                <w:lang w:val="en-IN"/>
                              </w:rPr>
                              <w:t>:S.Vyshnavi</w:t>
                            </w:r>
                          </w:p>
                        </w:txbxContent>
                      </wps:txbx>
                      <wps:bodyPr wrap="square" lIns="0" tIns="0" rIns="0" bIns="0" rtlCol="0">
                        <a:noAutofit/>
                      </wps:bodyPr>
                    </wps:wsp>
                  </a:graphicData>
                </a:graphic>
              </wp:anchor>
            </w:drawing>
          </mc:Choice>
          <mc:Fallback>
            <w:pict>
              <v:shape id="Textbox 2" o:spid="_x0000_s1026" o:spt="202" type="#_x0000_t202" style="position:absolute;left:0pt;margin-left:54.2pt;margin-top:14.35pt;height:80.9pt;width:504.1pt;mso-position-horizontal-relative:page;mso-wrap-distance-bottom:0pt;mso-wrap-distance-top:0pt;z-index:-251653120;mso-width-relative:page;mso-height-relative:page;" fillcolor="#FFF8E6" filled="t" stroked="t" coordsize="21600,21600" o:gfxdata="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Nic2UjaAAAACwEAAA8AAAAAAAAAAQAgAAAAIgAAAGRycy9kb3ducmV2LnhtbFBL&#10;AQIUABQAAAAIAIdO4kCILODF9AEAAAwEAAAOAAAAAAAAAAEAIAAAACkBAABkcnMvZTJvRG9jLnht&#10;bFBLBQYAAAAABgAGAFkBAACPBQAAAAA=&#10;">
                <v:fill on="t" focussize="0,0"/>
                <v:stroke weight="0.47992125984252pt" color="#1F4E79" joinstyle="round"/>
                <v:imagedata o:title=""/>
                <o:lock v:ext="edit" aspectratio="f"/>
                <v:textbox inset="0mm,0mm,0mm,0mm">
                  <w:txbxContent>
                    <w:p w14:paraId="46633986">
                      <w:pPr>
                        <w:spacing w:before="98"/>
                        <w:ind w:left="194" w:right="0" w:firstLine="0"/>
                        <w:jc w:val="left"/>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7AF6A94E">
                      <w:pPr>
                        <w:spacing w:before="0"/>
                        <w:ind w:left="194" w:right="213" w:firstLine="0"/>
                        <w:jc w:val="left"/>
                        <w:rPr>
                          <w:rFonts w:ascii="Arial"/>
                          <w:i/>
                          <w:color w:val="000000"/>
                          <w:sz w:val="18"/>
                        </w:rPr>
                      </w:pPr>
                      <w:r>
                        <w:rPr>
                          <w:rFonts w:ascii="Arial"/>
                          <w:i/>
                          <w:color w:val="000000"/>
                          <w:sz w:val="18"/>
                        </w:rPr>
                        <w:t>I</w:t>
                      </w:r>
                      <w:r>
                        <w:rPr>
                          <w:rFonts w:ascii="Arial"/>
                          <w:i/>
                          <w:color w:val="000000"/>
                          <w:spacing w:val="-2"/>
                          <w:sz w:val="18"/>
                        </w:rPr>
                        <w:t xml:space="preserve"> </w:t>
                      </w:r>
                      <w:r>
                        <w:rPr>
                          <w:rFonts w:hint="default" w:ascii="Arial"/>
                          <w:i/>
                          <w:color w:val="000000"/>
                          <w:spacing w:val="-2"/>
                          <w:sz w:val="18"/>
                          <w:lang w:val="en-IN"/>
                        </w:rPr>
                        <w:t>S.Vyshnavi</w:t>
                      </w:r>
                      <w:r>
                        <w:rPr>
                          <w:rFonts w:ascii="Arial"/>
                          <w:i/>
                          <w:color w:val="000000"/>
                          <w:sz w:val="18"/>
                        </w:rPr>
                        <w:t>(1924</w:t>
                      </w:r>
                      <w:r>
                        <w:rPr>
                          <w:rFonts w:hint="default" w:ascii="Arial"/>
                          <w:i/>
                          <w:color w:val="000000"/>
                          <w:sz w:val="18"/>
                          <w:lang w:val="en-IN"/>
                        </w:rPr>
                        <w:t>72041</w:t>
                      </w:r>
                      <w:r>
                        <w:rPr>
                          <w:rFonts w:ascii="Arial"/>
                          <w:i/>
                          <w:color w:val="000000"/>
                          <w:sz w:val="18"/>
                        </w:rPr>
                        <w:t>)</w:t>
                      </w:r>
                      <w:r>
                        <w:rPr>
                          <w:rFonts w:ascii="Arial"/>
                          <w:i/>
                          <w:color w:val="000000"/>
                          <w:spacing w:val="-4"/>
                          <w:sz w:val="18"/>
                        </w:rPr>
                        <w:t xml:space="preserve"> </w:t>
                      </w:r>
                      <w:r>
                        <w:rPr>
                          <w:rFonts w:ascii="Arial"/>
                          <w:i/>
                          <w:color w:val="000000"/>
                          <w:sz w:val="18"/>
                        </w:rPr>
                        <w:t>(Name</w:t>
                      </w:r>
                      <w:r>
                        <w:rPr>
                          <w:rFonts w:ascii="Arial"/>
                          <w:i/>
                          <w:color w:val="000000"/>
                          <w:spacing w:val="-4"/>
                          <w:sz w:val="18"/>
                        </w:rPr>
                        <w:t xml:space="preserve"> </w:t>
                      </w:r>
                      <w:r>
                        <w:rPr>
                          <w:rFonts w:ascii="Arial"/>
                          <w:i/>
                          <w:color w:val="000000"/>
                          <w:sz w:val="18"/>
                        </w:rPr>
                        <w:t>/</w:t>
                      </w:r>
                      <w:r>
                        <w:rPr>
                          <w:rFonts w:ascii="Arial"/>
                          <w:i/>
                          <w:color w:val="000000"/>
                          <w:spacing w:val="-2"/>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4"/>
                          <w:sz w:val="18"/>
                        </w:rPr>
                        <w:t xml:space="preserve"> </w:t>
                      </w:r>
                      <w:r>
                        <w:rPr>
                          <w:rFonts w:ascii="Arial"/>
                          <w:i/>
                          <w:color w:val="000000"/>
                          <w:sz w:val="18"/>
                        </w:rPr>
                        <w:t>certify</w:t>
                      </w:r>
                      <w:r>
                        <w:rPr>
                          <w:rFonts w:ascii="Arial"/>
                          <w:i/>
                          <w:color w:val="000000"/>
                          <w:spacing w:val="-3"/>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this</w:t>
                      </w:r>
                      <w:r>
                        <w:rPr>
                          <w:rFonts w:ascii="Arial"/>
                          <w:i/>
                          <w:color w:val="000000"/>
                          <w:spacing w:val="-1"/>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1"/>
                          <w:sz w:val="18"/>
                        </w:rPr>
                        <w:t xml:space="preserve"> </w:t>
                      </w:r>
                      <w:r>
                        <w:rPr>
                          <w:rFonts w:ascii="Arial"/>
                          <w:i/>
                          <w:color w:val="000000"/>
                          <w:sz w:val="18"/>
                        </w:rPr>
                        <w:t>original</w:t>
                      </w:r>
                      <w:r>
                        <w:rPr>
                          <w:rFonts w:ascii="Arial"/>
                          <w:i/>
                          <w:color w:val="000000"/>
                          <w:spacing w:val="-2"/>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2"/>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4"/>
                          <w:sz w:val="18"/>
                        </w:rPr>
                        <w:t xml:space="preserve"> </w:t>
                      </w:r>
                      <w:r>
                        <w:rPr>
                          <w:rFonts w:ascii="Arial"/>
                          <w:i/>
                          <w:color w:val="000000"/>
                          <w:sz w:val="18"/>
                        </w:rPr>
                        <w:t>adhered</w:t>
                      </w:r>
                      <w:r>
                        <w:rPr>
                          <w:rFonts w:ascii="Arial"/>
                          <w:i/>
                          <w:color w:val="000000"/>
                          <w:spacing w:val="-2"/>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3CE6800F">
                      <w:pPr>
                        <w:pStyle w:val="6"/>
                        <w:spacing w:before="144"/>
                        <w:rPr>
                          <w:rFonts w:ascii="Arial"/>
                          <w:i/>
                          <w:color w:val="000000"/>
                          <w:sz w:val="18"/>
                        </w:rPr>
                      </w:pPr>
                    </w:p>
                    <w:p w14:paraId="51C52CD0">
                      <w:pPr>
                        <w:spacing w:before="0"/>
                        <w:ind w:left="194" w:right="0" w:firstLine="0"/>
                        <w:jc w:val="left"/>
                        <w:rPr>
                          <w:rFonts w:hint="default" w:ascii="Arial"/>
                          <w:color w:val="000000"/>
                          <w:sz w:val="18"/>
                          <w:lang w:val="en-IN"/>
                        </w:rPr>
                      </w:pPr>
                      <w:r>
                        <w:rPr>
                          <w:rFonts w:ascii="Arial"/>
                          <w:color w:val="000000"/>
                          <w:sz w:val="18"/>
                        </w:rPr>
                        <w:t>Signature</w:t>
                      </w:r>
                      <w:r>
                        <w:rPr>
                          <w:rFonts w:ascii="Arial"/>
                          <w:color w:val="000000"/>
                          <w:spacing w:val="-3"/>
                          <w:sz w:val="18"/>
                        </w:rPr>
                        <w:t xml:space="preserve"> </w:t>
                      </w:r>
                      <w:r>
                        <w:rPr>
                          <w:rFonts w:ascii="Arial"/>
                          <w:color w:val="000000"/>
                          <w:sz w:val="18"/>
                        </w:rPr>
                        <w:t>of</w:t>
                      </w:r>
                      <w:r>
                        <w:rPr>
                          <w:rFonts w:ascii="Arial"/>
                          <w:color w:val="000000"/>
                          <w:spacing w:val="-2"/>
                          <w:sz w:val="18"/>
                        </w:rPr>
                        <w:t xml:space="preserve"> </w:t>
                      </w:r>
                      <w:r>
                        <w:rPr>
                          <w:rFonts w:ascii="Arial"/>
                          <w:color w:val="000000"/>
                          <w:sz w:val="18"/>
                        </w:rPr>
                        <w:t>the</w:t>
                      </w:r>
                      <w:r>
                        <w:rPr>
                          <w:rFonts w:ascii="Arial"/>
                          <w:color w:val="000000"/>
                          <w:spacing w:val="-4"/>
                          <w:sz w:val="18"/>
                        </w:rPr>
                        <w:t xml:space="preserve"> </w:t>
                      </w:r>
                      <w:r>
                        <w:rPr>
                          <w:rFonts w:ascii="Arial"/>
                          <w:color w:val="000000"/>
                          <w:spacing w:val="-2"/>
                          <w:sz w:val="18"/>
                        </w:rPr>
                        <w:t>Student</w:t>
                      </w:r>
                      <w:r>
                        <w:rPr>
                          <w:rFonts w:hint="default" w:ascii="Arial"/>
                          <w:color w:val="000000"/>
                          <w:spacing w:val="-2"/>
                          <w:sz w:val="18"/>
                          <w:lang w:val="en-IN"/>
                        </w:rPr>
                        <w:t>:S.Vyshnavi</w:t>
                      </w:r>
                    </w:p>
                  </w:txbxContent>
                </v:textbox>
                <w10:wrap type="topAndBottom"/>
              </v:shape>
            </w:pict>
          </mc:Fallback>
        </mc:AlternateContent>
      </w:r>
      <w:r>
        <w:rPr>
          <w:rFonts w:ascii="Arial"/>
          <w:sz w:val="20"/>
        </w:rPr>
        <mc:AlternateContent>
          <mc:Choice Requires="wps">
            <w:drawing>
              <wp:anchor distT="0" distB="0" distL="0" distR="0" simplePos="0" relativeHeight="251664384" behindDoc="1" locked="0" layoutInCell="1" allowOverlap="1">
                <wp:simplePos x="0" y="0"/>
                <wp:positionH relativeFrom="page">
                  <wp:posOffset>688340</wp:posOffset>
                </wp:positionH>
                <wp:positionV relativeFrom="paragraph">
                  <wp:posOffset>1393825</wp:posOffset>
                </wp:positionV>
                <wp:extent cx="6402070" cy="828040"/>
                <wp:effectExtent l="0" t="0" r="0" b="0"/>
                <wp:wrapTopAndBottom/>
                <wp:docPr id="3" name="Textbox 3"/>
                <wp:cNvGraphicFramePr/>
                <a:graphic xmlns:a="http://schemas.openxmlformats.org/drawingml/2006/main">
                  <a:graphicData uri="http://schemas.microsoft.com/office/word/2010/wordprocessingShape">
                    <wps:wsp>
                      <wps:cNvSpPr txBox="1"/>
                      <wps:spPr>
                        <a:xfrm>
                          <a:off x="0" y="0"/>
                          <a:ext cx="6402070" cy="828040"/>
                        </a:xfrm>
                        <a:prstGeom prst="rect">
                          <a:avLst/>
                        </a:prstGeom>
                        <a:solidFill>
                          <a:srgbClr val="FFF3CD"/>
                        </a:solidFill>
                        <a:ln w="6095">
                          <a:solidFill>
                            <a:srgbClr val="1F4E79"/>
                          </a:solidFill>
                          <a:prstDash val="solid"/>
                        </a:ln>
                      </wps:spPr>
                      <wps:txbx>
                        <w:txbxContent>
                          <w:p w14:paraId="27CD5923">
                            <w:pPr>
                              <w:spacing w:before="79"/>
                              <w:ind w:left="194" w:right="0" w:firstLine="0"/>
                              <w:jc w:val="left"/>
                              <w:rPr>
                                <w:rFonts w:ascii="Arial"/>
                                <w:b/>
                                <w:color w:val="000000"/>
                                <w:sz w:val="20"/>
                              </w:rPr>
                            </w:pPr>
                            <w:r>
                              <w:rPr>
                                <w:rFonts w:ascii="Arial"/>
                                <w:b/>
                                <w:color w:val="C00000"/>
                                <w:spacing w:val="-2"/>
                                <w:sz w:val="20"/>
                              </w:rPr>
                              <w:t>Instructions</w:t>
                            </w:r>
                          </w:p>
                          <w:p w14:paraId="29BF3F5B">
                            <w:pPr>
                              <w:numPr>
                                <w:ilvl w:val="0"/>
                                <w:numId w:val="1"/>
                              </w:numPr>
                              <w:tabs>
                                <w:tab w:val="left" w:pos="914"/>
                              </w:tabs>
                              <w:spacing w:before="0" w:line="228" w:lineRule="exact"/>
                              <w:ind w:left="914" w:right="0" w:hanging="360"/>
                              <w:jc w:val="left"/>
                              <w:rPr>
                                <w:rFonts w:ascii="Arial"/>
                                <w:color w:val="000000"/>
                                <w:sz w:val="18"/>
                              </w:rPr>
                            </w:pPr>
                            <w:r>
                              <w:rPr>
                                <w:rFonts w:ascii="Arial"/>
                                <w:color w:val="000000"/>
                                <w:sz w:val="18"/>
                              </w:rPr>
                              <w:t>This</w:t>
                            </w:r>
                            <w:r>
                              <w:rPr>
                                <w:rFonts w:ascii="Arial"/>
                                <w:color w:val="000000"/>
                                <w:spacing w:val="-4"/>
                                <w:sz w:val="18"/>
                              </w:rPr>
                              <w:t xml:space="preserve"> </w:t>
                            </w:r>
                            <w:r>
                              <w:rPr>
                                <w:rFonts w:ascii="Arial"/>
                                <w:color w:val="000000"/>
                                <w:sz w:val="18"/>
                              </w:rPr>
                              <w:t>test</w:t>
                            </w:r>
                            <w:r>
                              <w:rPr>
                                <w:rFonts w:ascii="Arial"/>
                                <w:color w:val="000000"/>
                                <w:spacing w:val="-2"/>
                                <w:sz w:val="18"/>
                              </w:rPr>
                              <w:t xml:space="preserve"> </w:t>
                            </w:r>
                            <w:r>
                              <w:rPr>
                                <w:rFonts w:ascii="Arial"/>
                                <w:color w:val="000000"/>
                                <w:sz w:val="18"/>
                              </w:rPr>
                              <w:t>contains</w:t>
                            </w:r>
                            <w:r>
                              <w:rPr>
                                <w:rFonts w:ascii="Arial"/>
                                <w:color w:val="000000"/>
                                <w:spacing w:val="-3"/>
                                <w:sz w:val="18"/>
                              </w:rPr>
                              <w:t xml:space="preserve"> </w:t>
                            </w:r>
                            <w:r>
                              <w:rPr>
                                <w:rFonts w:ascii="Arial"/>
                                <w:color w:val="000000"/>
                                <w:sz w:val="18"/>
                              </w:rPr>
                              <w:t>2</w:t>
                            </w:r>
                            <w:r>
                              <w:rPr>
                                <w:rFonts w:ascii="Arial"/>
                                <w:color w:val="000000"/>
                                <w:spacing w:val="-1"/>
                                <w:sz w:val="18"/>
                              </w:rPr>
                              <w:t xml:space="preserve"> </w:t>
                            </w:r>
                            <w:r>
                              <w:rPr>
                                <w:rFonts w:ascii="Arial"/>
                                <w:color w:val="000000"/>
                                <w:sz w:val="18"/>
                              </w:rPr>
                              <w:t>questions,</w:t>
                            </w:r>
                            <w:r>
                              <w:rPr>
                                <w:rFonts w:ascii="Arial"/>
                                <w:color w:val="000000"/>
                                <w:spacing w:val="-4"/>
                                <w:sz w:val="18"/>
                              </w:rPr>
                              <w:t xml:space="preserve"> </w:t>
                            </w:r>
                            <w:r>
                              <w:rPr>
                                <w:rFonts w:ascii="Arial"/>
                                <w:color w:val="000000"/>
                                <w:sz w:val="18"/>
                              </w:rPr>
                              <w:t>each</w:t>
                            </w:r>
                            <w:r>
                              <w:rPr>
                                <w:rFonts w:ascii="Arial"/>
                                <w:color w:val="000000"/>
                                <w:spacing w:val="-3"/>
                                <w:sz w:val="18"/>
                              </w:rPr>
                              <w:t xml:space="preserve"> </w:t>
                            </w:r>
                            <w:r>
                              <w:rPr>
                                <w:rFonts w:ascii="Arial"/>
                                <w:color w:val="000000"/>
                                <w:sz w:val="18"/>
                              </w:rPr>
                              <w:t>carrying</w:t>
                            </w:r>
                            <w:r>
                              <w:rPr>
                                <w:rFonts w:ascii="Arial"/>
                                <w:color w:val="000000"/>
                                <w:spacing w:val="-2"/>
                                <w:sz w:val="18"/>
                              </w:rPr>
                              <w:t xml:space="preserve"> </w:t>
                            </w:r>
                            <w:r>
                              <w:rPr>
                                <w:rFonts w:ascii="Arial"/>
                                <w:color w:val="000000"/>
                                <w:sz w:val="18"/>
                              </w:rPr>
                              <w:t>10</w:t>
                            </w:r>
                            <w:r>
                              <w:rPr>
                                <w:rFonts w:ascii="Arial"/>
                                <w:color w:val="000000"/>
                                <w:spacing w:val="-1"/>
                                <w:sz w:val="18"/>
                              </w:rPr>
                              <w:t xml:space="preserve"> </w:t>
                            </w:r>
                            <w:r>
                              <w:rPr>
                                <w:rFonts w:ascii="Arial"/>
                                <w:color w:val="000000"/>
                                <w:sz w:val="18"/>
                              </w:rPr>
                              <w:t>marks.</w:t>
                            </w:r>
                            <w:r>
                              <w:rPr>
                                <w:rFonts w:ascii="Arial"/>
                                <w:color w:val="000000"/>
                                <w:spacing w:val="-3"/>
                                <w:sz w:val="18"/>
                              </w:rPr>
                              <w:t xml:space="preserve"> </w:t>
                            </w:r>
                            <w:r>
                              <w:rPr>
                                <w:rFonts w:ascii="Arial"/>
                                <w:color w:val="000000"/>
                                <w:sz w:val="18"/>
                              </w:rPr>
                              <w:t>Total:</w:t>
                            </w:r>
                            <w:r>
                              <w:rPr>
                                <w:rFonts w:ascii="Arial"/>
                                <w:color w:val="000000"/>
                                <w:spacing w:val="-1"/>
                                <w:sz w:val="18"/>
                              </w:rPr>
                              <w:t xml:space="preserve"> </w:t>
                            </w:r>
                            <w:r>
                              <w:rPr>
                                <w:rFonts w:ascii="Arial"/>
                                <w:color w:val="000000"/>
                                <w:sz w:val="18"/>
                              </w:rPr>
                              <w:t>20</w:t>
                            </w:r>
                            <w:r>
                              <w:rPr>
                                <w:rFonts w:ascii="Arial"/>
                                <w:color w:val="000000"/>
                                <w:spacing w:val="-4"/>
                                <w:sz w:val="18"/>
                              </w:rPr>
                              <w:t xml:space="preserve"> </w:t>
                            </w:r>
                            <w:r>
                              <w:rPr>
                                <w:rFonts w:ascii="Arial"/>
                                <w:color w:val="000000"/>
                                <w:spacing w:val="-2"/>
                                <w:sz w:val="18"/>
                              </w:rPr>
                              <w:t>Marks.</w:t>
                            </w:r>
                          </w:p>
                          <w:p w14:paraId="125D4098">
                            <w:pPr>
                              <w:numPr>
                                <w:ilvl w:val="0"/>
                                <w:numId w:val="1"/>
                              </w:numPr>
                              <w:tabs>
                                <w:tab w:val="left" w:pos="914"/>
                              </w:tabs>
                              <w:spacing w:before="0" w:line="226" w:lineRule="exact"/>
                              <w:ind w:left="914" w:right="0" w:hanging="360"/>
                              <w:jc w:val="left"/>
                              <w:rPr>
                                <w:rFonts w:ascii="Arial"/>
                                <w:color w:val="000000"/>
                                <w:sz w:val="18"/>
                              </w:rPr>
                            </w:pPr>
                            <w:r>
                              <w:rPr>
                                <w:rFonts w:ascii="Arial"/>
                                <w:color w:val="000000"/>
                                <w:sz w:val="18"/>
                              </w:rPr>
                              <w:t>No</w:t>
                            </w:r>
                            <w:r>
                              <w:rPr>
                                <w:rFonts w:ascii="Arial"/>
                                <w:color w:val="000000"/>
                                <w:spacing w:val="-4"/>
                                <w:sz w:val="18"/>
                              </w:rPr>
                              <w:t xml:space="preserve"> </w:t>
                            </w:r>
                            <w:r>
                              <w:rPr>
                                <w:rFonts w:ascii="Arial"/>
                                <w:color w:val="000000"/>
                                <w:sz w:val="18"/>
                              </w:rPr>
                              <w:t>negative</w:t>
                            </w:r>
                            <w:r>
                              <w:rPr>
                                <w:rFonts w:ascii="Arial"/>
                                <w:color w:val="000000"/>
                                <w:spacing w:val="-3"/>
                                <w:sz w:val="18"/>
                              </w:rPr>
                              <w:t xml:space="preserve"> </w:t>
                            </w:r>
                            <w:r>
                              <w:rPr>
                                <w:rFonts w:ascii="Arial"/>
                                <w:color w:val="000000"/>
                                <w:sz w:val="18"/>
                              </w:rPr>
                              <w:t>marking.</w:t>
                            </w:r>
                            <w:r>
                              <w:rPr>
                                <w:rFonts w:ascii="Arial"/>
                                <w:color w:val="000000"/>
                                <w:spacing w:val="-3"/>
                                <w:sz w:val="18"/>
                              </w:rPr>
                              <w:t xml:space="preserve"> </w:t>
                            </w:r>
                            <w:r>
                              <w:rPr>
                                <w:rFonts w:ascii="Arial"/>
                                <w:color w:val="000000"/>
                                <w:sz w:val="18"/>
                              </w:rPr>
                              <w:t>Unanswered</w:t>
                            </w:r>
                            <w:r>
                              <w:rPr>
                                <w:rFonts w:ascii="Arial"/>
                                <w:color w:val="000000"/>
                                <w:spacing w:val="-3"/>
                                <w:sz w:val="18"/>
                              </w:rPr>
                              <w:t xml:space="preserve"> </w:t>
                            </w:r>
                            <w:r>
                              <w:rPr>
                                <w:rFonts w:ascii="Arial"/>
                                <w:color w:val="000000"/>
                                <w:sz w:val="18"/>
                              </w:rPr>
                              <w:t>questions</w:t>
                            </w:r>
                            <w:r>
                              <w:rPr>
                                <w:rFonts w:ascii="Arial"/>
                                <w:color w:val="000000"/>
                                <w:spacing w:val="-4"/>
                                <w:sz w:val="18"/>
                              </w:rPr>
                              <w:t xml:space="preserve"> </w:t>
                            </w:r>
                            <w:r>
                              <w:rPr>
                                <w:rFonts w:ascii="Arial"/>
                                <w:color w:val="000000"/>
                                <w:sz w:val="18"/>
                              </w:rPr>
                              <w:t>carry</w:t>
                            </w:r>
                            <w:r>
                              <w:rPr>
                                <w:rFonts w:ascii="Arial"/>
                                <w:color w:val="000000"/>
                                <w:spacing w:val="-5"/>
                                <w:sz w:val="18"/>
                              </w:rPr>
                              <w:t xml:space="preserve"> </w:t>
                            </w:r>
                            <w:r>
                              <w:rPr>
                                <w:rFonts w:ascii="Arial"/>
                                <w:color w:val="000000"/>
                                <w:sz w:val="18"/>
                              </w:rPr>
                              <w:t>zero</w:t>
                            </w:r>
                            <w:r>
                              <w:rPr>
                                <w:rFonts w:ascii="Arial"/>
                                <w:color w:val="000000"/>
                                <w:spacing w:val="-3"/>
                                <w:sz w:val="18"/>
                              </w:rPr>
                              <w:t xml:space="preserve"> </w:t>
                            </w:r>
                            <w:r>
                              <w:rPr>
                                <w:rFonts w:ascii="Arial"/>
                                <w:color w:val="000000"/>
                                <w:spacing w:val="-2"/>
                                <w:sz w:val="18"/>
                              </w:rPr>
                              <w:t>marks.</w:t>
                            </w:r>
                          </w:p>
                          <w:p w14:paraId="226F27C9">
                            <w:pPr>
                              <w:numPr>
                                <w:ilvl w:val="0"/>
                                <w:numId w:val="1"/>
                              </w:numPr>
                              <w:tabs>
                                <w:tab w:val="left" w:pos="914"/>
                              </w:tabs>
                              <w:spacing w:before="0" w:line="226" w:lineRule="exact"/>
                              <w:ind w:left="914" w:right="0" w:hanging="360"/>
                              <w:jc w:val="left"/>
                              <w:rPr>
                                <w:rFonts w:ascii="Arial"/>
                                <w:color w:val="000000"/>
                                <w:sz w:val="18"/>
                              </w:rPr>
                            </w:pPr>
                            <w:r>
                              <w:rPr>
                                <w:rFonts w:ascii="Arial"/>
                                <w:color w:val="000000"/>
                                <w:sz w:val="18"/>
                              </w:rPr>
                              <w:t>No</w:t>
                            </w:r>
                            <w:r>
                              <w:rPr>
                                <w:rFonts w:ascii="Arial"/>
                                <w:color w:val="000000"/>
                                <w:spacing w:val="-4"/>
                                <w:sz w:val="18"/>
                              </w:rPr>
                              <w:t xml:space="preserve"> </w:t>
                            </w:r>
                            <w:r>
                              <w:rPr>
                                <w:rFonts w:ascii="Arial"/>
                                <w:color w:val="000000"/>
                                <w:sz w:val="18"/>
                              </w:rPr>
                              <w:t>calculators</w:t>
                            </w:r>
                            <w:r>
                              <w:rPr>
                                <w:rFonts w:ascii="Arial"/>
                                <w:color w:val="000000"/>
                                <w:spacing w:val="-2"/>
                                <w:sz w:val="18"/>
                              </w:rPr>
                              <w:t xml:space="preserve"> </w:t>
                            </w:r>
                            <w:r>
                              <w:rPr>
                                <w:rFonts w:ascii="Arial"/>
                                <w:color w:val="000000"/>
                                <w:sz w:val="18"/>
                              </w:rPr>
                              <w:t>or</w:t>
                            </w:r>
                            <w:r>
                              <w:rPr>
                                <w:rFonts w:ascii="Arial"/>
                                <w:color w:val="000000"/>
                                <w:spacing w:val="-5"/>
                                <w:sz w:val="18"/>
                              </w:rPr>
                              <w:t xml:space="preserve"> </w:t>
                            </w:r>
                            <w:r>
                              <w:rPr>
                                <w:rFonts w:ascii="Arial"/>
                                <w:color w:val="000000"/>
                                <w:sz w:val="18"/>
                              </w:rPr>
                              <w:t>electronic</w:t>
                            </w:r>
                            <w:r>
                              <w:rPr>
                                <w:rFonts w:ascii="Arial"/>
                                <w:color w:val="000000"/>
                                <w:spacing w:val="-5"/>
                                <w:sz w:val="18"/>
                              </w:rPr>
                              <w:t xml:space="preserve"> </w:t>
                            </w:r>
                            <w:r>
                              <w:rPr>
                                <w:rFonts w:ascii="Arial"/>
                                <w:color w:val="000000"/>
                                <w:sz w:val="18"/>
                              </w:rPr>
                              <w:t>devices</w:t>
                            </w:r>
                            <w:r>
                              <w:rPr>
                                <w:rFonts w:ascii="Arial"/>
                                <w:color w:val="000000"/>
                                <w:spacing w:val="-3"/>
                                <w:sz w:val="18"/>
                              </w:rPr>
                              <w:t xml:space="preserve"> </w:t>
                            </w:r>
                            <w:r>
                              <w:rPr>
                                <w:rFonts w:ascii="Arial"/>
                                <w:color w:val="000000"/>
                                <w:spacing w:val="-2"/>
                                <w:sz w:val="18"/>
                              </w:rPr>
                              <w:t>permitted.</w:t>
                            </w:r>
                          </w:p>
                          <w:p w14:paraId="351D0522">
                            <w:pPr>
                              <w:numPr>
                                <w:ilvl w:val="0"/>
                                <w:numId w:val="1"/>
                              </w:numPr>
                              <w:tabs>
                                <w:tab w:val="left" w:pos="914"/>
                              </w:tabs>
                              <w:spacing w:before="0" w:line="228" w:lineRule="exact"/>
                              <w:ind w:left="914" w:right="0" w:hanging="360"/>
                              <w:jc w:val="left"/>
                              <w:rPr>
                                <w:rFonts w:ascii="Arial"/>
                                <w:color w:val="000000"/>
                                <w:sz w:val="18"/>
                              </w:rPr>
                            </w:pPr>
                            <w:r>
                              <w:rPr>
                                <w:rFonts w:ascii="Arial"/>
                                <w:color w:val="000000"/>
                                <w:sz w:val="18"/>
                              </w:rPr>
                              <w:t>Duration:</w:t>
                            </w:r>
                            <w:r>
                              <w:rPr>
                                <w:rFonts w:ascii="Arial"/>
                                <w:color w:val="000000"/>
                                <w:spacing w:val="-3"/>
                                <w:sz w:val="18"/>
                              </w:rPr>
                              <w:t xml:space="preserve"> </w:t>
                            </w:r>
                            <w:r>
                              <w:rPr>
                                <w:rFonts w:ascii="Arial"/>
                                <w:color w:val="000000"/>
                                <w:sz w:val="18"/>
                              </w:rPr>
                              <w:t>60</w:t>
                            </w:r>
                            <w:r>
                              <w:rPr>
                                <w:rFonts w:ascii="Arial"/>
                                <w:color w:val="000000"/>
                                <w:spacing w:val="-4"/>
                                <w:sz w:val="18"/>
                              </w:rPr>
                              <w:t xml:space="preserve"> </w:t>
                            </w:r>
                            <w:r>
                              <w:rPr>
                                <w:rFonts w:ascii="Arial"/>
                                <w:color w:val="000000"/>
                                <w:spacing w:val="-2"/>
                                <w:sz w:val="18"/>
                              </w:rPr>
                              <w:t>minutes.</w:t>
                            </w:r>
                          </w:p>
                        </w:txbxContent>
                      </wps:txbx>
                      <wps:bodyPr wrap="square" lIns="0" tIns="0" rIns="0" bIns="0" rtlCol="0">
                        <a:noAutofit/>
                      </wps:bodyPr>
                    </wps:wsp>
                  </a:graphicData>
                </a:graphic>
              </wp:anchor>
            </w:drawing>
          </mc:Choice>
          <mc:Fallback>
            <w:pict>
              <v:shape id="Textbox 3" o:spid="_x0000_s1026" o:spt="202" type="#_x0000_t202" style="position:absolute;left:0pt;margin-left:54.2pt;margin-top:109.75pt;height:65.2pt;width:504.1pt;mso-position-horizontal-relative:page;mso-wrap-distance-bottom:0pt;mso-wrap-distance-top:0pt;z-index:-251652096;mso-width-relative:page;mso-height-relative:page;" fillcolor="#FFF3CD" filled="t" stroked="t" coordsize="21600,21600" o:gfxdata="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jS2v43AAAAAwBAAAPAAAAAAAAAAEAIAAAACIAAABkcnMvZG93bnJldi54bWxQ&#10;SwECFAAUAAAACACHTuJA7IuX6fMBAAALBAAADgAAAAAAAAABACAAAAArAQAAZHJzL2Uyb0RvYy54&#10;bWxQSwUGAAAAAAYABgBZAQAAkAUAAAAA&#10;">
                <v:fill on="t" focussize="0,0"/>
                <v:stroke weight="0.47992125984252pt" color="#1F4E79" joinstyle="round"/>
                <v:imagedata o:title=""/>
                <o:lock v:ext="edit" aspectratio="f"/>
                <v:textbox inset="0mm,0mm,0mm,0mm">
                  <w:txbxContent>
                    <w:p w14:paraId="27CD5923">
                      <w:pPr>
                        <w:spacing w:before="79"/>
                        <w:ind w:left="194" w:right="0" w:firstLine="0"/>
                        <w:jc w:val="left"/>
                        <w:rPr>
                          <w:rFonts w:ascii="Arial"/>
                          <w:b/>
                          <w:color w:val="000000"/>
                          <w:sz w:val="20"/>
                        </w:rPr>
                      </w:pPr>
                      <w:r>
                        <w:rPr>
                          <w:rFonts w:ascii="Arial"/>
                          <w:b/>
                          <w:color w:val="C00000"/>
                          <w:spacing w:val="-2"/>
                          <w:sz w:val="20"/>
                        </w:rPr>
                        <w:t>Instructions</w:t>
                      </w:r>
                    </w:p>
                    <w:p w14:paraId="29BF3F5B">
                      <w:pPr>
                        <w:numPr>
                          <w:ilvl w:val="0"/>
                          <w:numId w:val="1"/>
                        </w:numPr>
                        <w:tabs>
                          <w:tab w:val="left" w:pos="914"/>
                        </w:tabs>
                        <w:spacing w:before="0" w:line="228" w:lineRule="exact"/>
                        <w:ind w:left="914" w:right="0" w:hanging="360"/>
                        <w:jc w:val="left"/>
                        <w:rPr>
                          <w:rFonts w:ascii="Arial"/>
                          <w:color w:val="000000"/>
                          <w:sz w:val="18"/>
                        </w:rPr>
                      </w:pPr>
                      <w:r>
                        <w:rPr>
                          <w:rFonts w:ascii="Arial"/>
                          <w:color w:val="000000"/>
                          <w:sz w:val="18"/>
                        </w:rPr>
                        <w:t>This</w:t>
                      </w:r>
                      <w:r>
                        <w:rPr>
                          <w:rFonts w:ascii="Arial"/>
                          <w:color w:val="000000"/>
                          <w:spacing w:val="-4"/>
                          <w:sz w:val="18"/>
                        </w:rPr>
                        <w:t xml:space="preserve"> </w:t>
                      </w:r>
                      <w:r>
                        <w:rPr>
                          <w:rFonts w:ascii="Arial"/>
                          <w:color w:val="000000"/>
                          <w:sz w:val="18"/>
                        </w:rPr>
                        <w:t>test</w:t>
                      </w:r>
                      <w:r>
                        <w:rPr>
                          <w:rFonts w:ascii="Arial"/>
                          <w:color w:val="000000"/>
                          <w:spacing w:val="-2"/>
                          <w:sz w:val="18"/>
                        </w:rPr>
                        <w:t xml:space="preserve"> </w:t>
                      </w:r>
                      <w:r>
                        <w:rPr>
                          <w:rFonts w:ascii="Arial"/>
                          <w:color w:val="000000"/>
                          <w:sz w:val="18"/>
                        </w:rPr>
                        <w:t>contains</w:t>
                      </w:r>
                      <w:r>
                        <w:rPr>
                          <w:rFonts w:ascii="Arial"/>
                          <w:color w:val="000000"/>
                          <w:spacing w:val="-3"/>
                          <w:sz w:val="18"/>
                        </w:rPr>
                        <w:t xml:space="preserve"> </w:t>
                      </w:r>
                      <w:r>
                        <w:rPr>
                          <w:rFonts w:ascii="Arial"/>
                          <w:color w:val="000000"/>
                          <w:sz w:val="18"/>
                        </w:rPr>
                        <w:t>2</w:t>
                      </w:r>
                      <w:r>
                        <w:rPr>
                          <w:rFonts w:ascii="Arial"/>
                          <w:color w:val="000000"/>
                          <w:spacing w:val="-1"/>
                          <w:sz w:val="18"/>
                        </w:rPr>
                        <w:t xml:space="preserve"> </w:t>
                      </w:r>
                      <w:r>
                        <w:rPr>
                          <w:rFonts w:ascii="Arial"/>
                          <w:color w:val="000000"/>
                          <w:sz w:val="18"/>
                        </w:rPr>
                        <w:t>questions,</w:t>
                      </w:r>
                      <w:r>
                        <w:rPr>
                          <w:rFonts w:ascii="Arial"/>
                          <w:color w:val="000000"/>
                          <w:spacing w:val="-4"/>
                          <w:sz w:val="18"/>
                        </w:rPr>
                        <w:t xml:space="preserve"> </w:t>
                      </w:r>
                      <w:r>
                        <w:rPr>
                          <w:rFonts w:ascii="Arial"/>
                          <w:color w:val="000000"/>
                          <w:sz w:val="18"/>
                        </w:rPr>
                        <w:t>each</w:t>
                      </w:r>
                      <w:r>
                        <w:rPr>
                          <w:rFonts w:ascii="Arial"/>
                          <w:color w:val="000000"/>
                          <w:spacing w:val="-3"/>
                          <w:sz w:val="18"/>
                        </w:rPr>
                        <w:t xml:space="preserve"> </w:t>
                      </w:r>
                      <w:r>
                        <w:rPr>
                          <w:rFonts w:ascii="Arial"/>
                          <w:color w:val="000000"/>
                          <w:sz w:val="18"/>
                        </w:rPr>
                        <w:t>carrying</w:t>
                      </w:r>
                      <w:r>
                        <w:rPr>
                          <w:rFonts w:ascii="Arial"/>
                          <w:color w:val="000000"/>
                          <w:spacing w:val="-2"/>
                          <w:sz w:val="18"/>
                        </w:rPr>
                        <w:t xml:space="preserve"> </w:t>
                      </w:r>
                      <w:r>
                        <w:rPr>
                          <w:rFonts w:ascii="Arial"/>
                          <w:color w:val="000000"/>
                          <w:sz w:val="18"/>
                        </w:rPr>
                        <w:t>10</w:t>
                      </w:r>
                      <w:r>
                        <w:rPr>
                          <w:rFonts w:ascii="Arial"/>
                          <w:color w:val="000000"/>
                          <w:spacing w:val="-1"/>
                          <w:sz w:val="18"/>
                        </w:rPr>
                        <w:t xml:space="preserve"> </w:t>
                      </w:r>
                      <w:r>
                        <w:rPr>
                          <w:rFonts w:ascii="Arial"/>
                          <w:color w:val="000000"/>
                          <w:sz w:val="18"/>
                        </w:rPr>
                        <w:t>marks.</w:t>
                      </w:r>
                      <w:r>
                        <w:rPr>
                          <w:rFonts w:ascii="Arial"/>
                          <w:color w:val="000000"/>
                          <w:spacing w:val="-3"/>
                          <w:sz w:val="18"/>
                        </w:rPr>
                        <w:t xml:space="preserve"> </w:t>
                      </w:r>
                      <w:r>
                        <w:rPr>
                          <w:rFonts w:ascii="Arial"/>
                          <w:color w:val="000000"/>
                          <w:sz w:val="18"/>
                        </w:rPr>
                        <w:t>Total:</w:t>
                      </w:r>
                      <w:r>
                        <w:rPr>
                          <w:rFonts w:ascii="Arial"/>
                          <w:color w:val="000000"/>
                          <w:spacing w:val="-1"/>
                          <w:sz w:val="18"/>
                        </w:rPr>
                        <w:t xml:space="preserve"> </w:t>
                      </w:r>
                      <w:r>
                        <w:rPr>
                          <w:rFonts w:ascii="Arial"/>
                          <w:color w:val="000000"/>
                          <w:sz w:val="18"/>
                        </w:rPr>
                        <w:t>20</w:t>
                      </w:r>
                      <w:r>
                        <w:rPr>
                          <w:rFonts w:ascii="Arial"/>
                          <w:color w:val="000000"/>
                          <w:spacing w:val="-4"/>
                          <w:sz w:val="18"/>
                        </w:rPr>
                        <w:t xml:space="preserve"> </w:t>
                      </w:r>
                      <w:r>
                        <w:rPr>
                          <w:rFonts w:ascii="Arial"/>
                          <w:color w:val="000000"/>
                          <w:spacing w:val="-2"/>
                          <w:sz w:val="18"/>
                        </w:rPr>
                        <w:t>Marks.</w:t>
                      </w:r>
                    </w:p>
                    <w:p w14:paraId="125D4098">
                      <w:pPr>
                        <w:numPr>
                          <w:ilvl w:val="0"/>
                          <w:numId w:val="1"/>
                        </w:numPr>
                        <w:tabs>
                          <w:tab w:val="left" w:pos="914"/>
                        </w:tabs>
                        <w:spacing w:before="0" w:line="226" w:lineRule="exact"/>
                        <w:ind w:left="914" w:right="0" w:hanging="360"/>
                        <w:jc w:val="left"/>
                        <w:rPr>
                          <w:rFonts w:ascii="Arial"/>
                          <w:color w:val="000000"/>
                          <w:sz w:val="18"/>
                        </w:rPr>
                      </w:pPr>
                      <w:r>
                        <w:rPr>
                          <w:rFonts w:ascii="Arial"/>
                          <w:color w:val="000000"/>
                          <w:sz w:val="18"/>
                        </w:rPr>
                        <w:t>No</w:t>
                      </w:r>
                      <w:r>
                        <w:rPr>
                          <w:rFonts w:ascii="Arial"/>
                          <w:color w:val="000000"/>
                          <w:spacing w:val="-4"/>
                          <w:sz w:val="18"/>
                        </w:rPr>
                        <w:t xml:space="preserve"> </w:t>
                      </w:r>
                      <w:r>
                        <w:rPr>
                          <w:rFonts w:ascii="Arial"/>
                          <w:color w:val="000000"/>
                          <w:sz w:val="18"/>
                        </w:rPr>
                        <w:t>negative</w:t>
                      </w:r>
                      <w:r>
                        <w:rPr>
                          <w:rFonts w:ascii="Arial"/>
                          <w:color w:val="000000"/>
                          <w:spacing w:val="-3"/>
                          <w:sz w:val="18"/>
                        </w:rPr>
                        <w:t xml:space="preserve"> </w:t>
                      </w:r>
                      <w:r>
                        <w:rPr>
                          <w:rFonts w:ascii="Arial"/>
                          <w:color w:val="000000"/>
                          <w:sz w:val="18"/>
                        </w:rPr>
                        <w:t>marking.</w:t>
                      </w:r>
                      <w:r>
                        <w:rPr>
                          <w:rFonts w:ascii="Arial"/>
                          <w:color w:val="000000"/>
                          <w:spacing w:val="-3"/>
                          <w:sz w:val="18"/>
                        </w:rPr>
                        <w:t xml:space="preserve"> </w:t>
                      </w:r>
                      <w:r>
                        <w:rPr>
                          <w:rFonts w:ascii="Arial"/>
                          <w:color w:val="000000"/>
                          <w:sz w:val="18"/>
                        </w:rPr>
                        <w:t>Unanswered</w:t>
                      </w:r>
                      <w:r>
                        <w:rPr>
                          <w:rFonts w:ascii="Arial"/>
                          <w:color w:val="000000"/>
                          <w:spacing w:val="-3"/>
                          <w:sz w:val="18"/>
                        </w:rPr>
                        <w:t xml:space="preserve"> </w:t>
                      </w:r>
                      <w:r>
                        <w:rPr>
                          <w:rFonts w:ascii="Arial"/>
                          <w:color w:val="000000"/>
                          <w:sz w:val="18"/>
                        </w:rPr>
                        <w:t>questions</w:t>
                      </w:r>
                      <w:r>
                        <w:rPr>
                          <w:rFonts w:ascii="Arial"/>
                          <w:color w:val="000000"/>
                          <w:spacing w:val="-4"/>
                          <w:sz w:val="18"/>
                        </w:rPr>
                        <w:t xml:space="preserve"> </w:t>
                      </w:r>
                      <w:r>
                        <w:rPr>
                          <w:rFonts w:ascii="Arial"/>
                          <w:color w:val="000000"/>
                          <w:sz w:val="18"/>
                        </w:rPr>
                        <w:t>carry</w:t>
                      </w:r>
                      <w:r>
                        <w:rPr>
                          <w:rFonts w:ascii="Arial"/>
                          <w:color w:val="000000"/>
                          <w:spacing w:val="-5"/>
                          <w:sz w:val="18"/>
                        </w:rPr>
                        <w:t xml:space="preserve"> </w:t>
                      </w:r>
                      <w:r>
                        <w:rPr>
                          <w:rFonts w:ascii="Arial"/>
                          <w:color w:val="000000"/>
                          <w:sz w:val="18"/>
                        </w:rPr>
                        <w:t>zero</w:t>
                      </w:r>
                      <w:r>
                        <w:rPr>
                          <w:rFonts w:ascii="Arial"/>
                          <w:color w:val="000000"/>
                          <w:spacing w:val="-3"/>
                          <w:sz w:val="18"/>
                        </w:rPr>
                        <w:t xml:space="preserve"> </w:t>
                      </w:r>
                      <w:r>
                        <w:rPr>
                          <w:rFonts w:ascii="Arial"/>
                          <w:color w:val="000000"/>
                          <w:spacing w:val="-2"/>
                          <w:sz w:val="18"/>
                        </w:rPr>
                        <w:t>marks.</w:t>
                      </w:r>
                    </w:p>
                    <w:p w14:paraId="226F27C9">
                      <w:pPr>
                        <w:numPr>
                          <w:ilvl w:val="0"/>
                          <w:numId w:val="1"/>
                        </w:numPr>
                        <w:tabs>
                          <w:tab w:val="left" w:pos="914"/>
                        </w:tabs>
                        <w:spacing w:before="0" w:line="226" w:lineRule="exact"/>
                        <w:ind w:left="914" w:right="0" w:hanging="360"/>
                        <w:jc w:val="left"/>
                        <w:rPr>
                          <w:rFonts w:ascii="Arial"/>
                          <w:color w:val="000000"/>
                          <w:sz w:val="18"/>
                        </w:rPr>
                      </w:pPr>
                      <w:r>
                        <w:rPr>
                          <w:rFonts w:ascii="Arial"/>
                          <w:color w:val="000000"/>
                          <w:sz w:val="18"/>
                        </w:rPr>
                        <w:t>No</w:t>
                      </w:r>
                      <w:r>
                        <w:rPr>
                          <w:rFonts w:ascii="Arial"/>
                          <w:color w:val="000000"/>
                          <w:spacing w:val="-4"/>
                          <w:sz w:val="18"/>
                        </w:rPr>
                        <w:t xml:space="preserve"> </w:t>
                      </w:r>
                      <w:r>
                        <w:rPr>
                          <w:rFonts w:ascii="Arial"/>
                          <w:color w:val="000000"/>
                          <w:sz w:val="18"/>
                        </w:rPr>
                        <w:t>calculators</w:t>
                      </w:r>
                      <w:r>
                        <w:rPr>
                          <w:rFonts w:ascii="Arial"/>
                          <w:color w:val="000000"/>
                          <w:spacing w:val="-2"/>
                          <w:sz w:val="18"/>
                        </w:rPr>
                        <w:t xml:space="preserve"> </w:t>
                      </w:r>
                      <w:r>
                        <w:rPr>
                          <w:rFonts w:ascii="Arial"/>
                          <w:color w:val="000000"/>
                          <w:sz w:val="18"/>
                        </w:rPr>
                        <w:t>or</w:t>
                      </w:r>
                      <w:r>
                        <w:rPr>
                          <w:rFonts w:ascii="Arial"/>
                          <w:color w:val="000000"/>
                          <w:spacing w:val="-5"/>
                          <w:sz w:val="18"/>
                        </w:rPr>
                        <w:t xml:space="preserve"> </w:t>
                      </w:r>
                      <w:r>
                        <w:rPr>
                          <w:rFonts w:ascii="Arial"/>
                          <w:color w:val="000000"/>
                          <w:sz w:val="18"/>
                        </w:rPr>
                        <w:t>electronic</w:t>
                      </w:r>
                      <w:r>
                        <w:rPr>
                          <w:rFonts w:ascii="Arial"/>
                          <w:color w:val="000000"/>
                          <w:spacing w:val="-5"/>
                          <w:sz w:val="18"/>
                        </w:rPr>
                        <w:t xml:space="preserve"> </w:t>
                      </w:r>
                      <w:r>
                        <w:rPr>
                          <w:rFonts w:ascii="Arial"/>
                          <w:color w:val="000000"/>
                          <w:sz w:val="18"/>
                        </w:rPr>
                        <w:t>devices</w:t>
                      </w:r>
                      <w:r>
                        <w:rPr>
                          <w:rFonts w:ascii="Arial"/>
                          <w:color w:val="000000"/>
                          <w:spacing w:val="-3"/>
                          <w:sz w:val="18"/>
                        </w:rPr>
                        <w:t xml:space="preserve"> </w:t>
                      </w:r>
                      <w:r>
                        <w:rPr>
                          <w:rFonts w:ascii="Arial"/>
                          <w:color w:val="000000"/>
                          <w:spacing w:val="-2"/>
                          <w:sz w:val="18"/>
                        </w:rPr>
                        <w:t>permitted.</w:t>
                      </w:r>
                    </w:p>
                    <w:p w14:paraId="351D0522">
                      <w:pPr>
                        <w:numPr>
                          <w:ilvl w:val="0"/>
                          <w:numId w:val="1"/>
                        </w:numPr>
                        <w:tabs>
                          <w:tab w:val="left" w:pos="914"/>
                        </w:tabs>
                        <w:spacing w:before="0" w:line="228" w:lineRule="exact"/>
                        <w:ind w:left="914" w:right="0" w:hanging="360"/>
                        <w:jc w:val="left"/>
                        <w:rPr>
                          <w:rFonts w:ascii="Arial"/>
                          <w:color w:val="000000"/>
                          <w:sz w:val="18"/>
                        </w:rPr>
                      </w:pPr>
                      <w:r>
                        <w:rPr>
                          <w:rFonts w:ascii="Arial"/>
                          <w:color w:val="000000"/>
                          <w:sz w:val="18"/>
                        </w:rPr>
                        <w:t>Duration:</w:t>
                      </w:r>
                      <w:r>
                        <w:rPr>
                          <w:rFonts w:ascii="Arial"/>
                          <w:color w:val="000000"/>
                          <w:spacing w:val="-3"/>
                          <w:sz w:val="18"/>
                        </w:rPr>
                        <w:t xml:space="preserve"> </w:t>
                      </w:r>
                      <w:r>
                        <w:rPr>
                          <w:rFonts w:ascii="Arial"/>
                          <w:color w:val="000000"/>
                          <w:sz w:val="18"/>
                        </w:rPr>
                        <w:t>60</w:t>
                      </w:r>
                      <w:r>
                        <w:rPr>
                          <w:rFonts w:ascii="Arial"/>
                          <w:color w:val="000000"/>
                          <w:spacing w:val="-4"/>
                          <w:sz w:val="18"/>
                        </w:rPr>
                        <w:t xml:space="preserve"> </w:t>
                      </w:r>
                      <w:r>
                        <w:rPr>
                          <w:rFonts w:ascii="Arial"/>
                          <w:color w:val="000000"/>
                          <w:spacing w:val="-2"/>
                          <w:sz w:val="18"/>
                        </w:rPr>
                        <w:t>minutes.</w:t>
                      </w:r>
                    </w:p>
                  </w:txbxContent>
                </v:textbox>
                <w10:wrap type="topAndBottom"/>
              </v:shape>
            </w:pict>
          </mc:Fallback>
        </mc:AlternateContent>
      </w:r>
      <w:r>
        <w:rPr>
          <w:rFonts w:ascii="Arial"/>
          <w:spacing w:val="-10"/>
          <w:sz w:val="20"/>
        </w:rPr>
        <w:t>2</w:t>
      </w:r>
    </w:p>
    <w:p w14:paraId="5FAC0474">
      <w:pPr>
        <w:pStyle w:val="6"/>
        <w:spacing w:before="31"/>
        <w:rPr>
          <w:rFonts w:ascii="Arial"/>
          <w:sz w:val="20"/>
        </w:rPr>
      </w:pPr>
    </w:p>
    <w:p w14:paraId="12B340C6">
      <w:pPr>
        <w:pStyle w:val="6"/>
        <w:spacing w:before="48" w:after="1"/>
        <w:rPr>
          <w:rFonts w:ascii="Arial"/>
          <w:sz w:val="20"/>
        </w:rPr>
      </w:pPr>
    </w:p>
    <w:tbl>
      <w:tblPr>
        <w:tblStyle w:val="5"/>
        <w:tblW w:w="0" w:type="auto"/>
        <w:tblInd w:w="372" w:type="dxa"/>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ayout w:type="fixed"/>
        <w:tblCellMar>
          <w:top w:w="0" w:type="dxa"/>
          <w:left w:w="0" w:type="dxa"/>
          <w:bottom w:w="0" w:type="dxa"/>
          <w:right w:w="0" w:type="dxa"/>
        </w:tblCellMar>
      </w:tblPr>
      <w:tblGrid>
        <w:gridCol w:w="4081"/>
        <w:gridCol w:w="3600"/>
        <w:gridCol w:w="1200"/>
        <w:gridCol w:w="1199"/>
      </w:tblGrid>
      <w:tr w14:paraId="765F7F51">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405" w:hRule="atLeast"/>
        </w:trPr>
        <w:tc>
          <w:tcPr>
            <w:tcW w:w="4081" w:type="dxa"/>
            <w:tcBorders>
              <w:top w:val="nil"/>
              <w:bottom w:val="nil"/>
            </w:tcBorders>
            <w:shd w:val="clear" w:color="auto" w:fill="1F4E79"/>
          </w:tcPr>
          <w:p w14:paraId="07F09267">
            <w:pPr>
              <w:pStyle w:val="9"/>
              <w:spacing w:before="91"/>
              <w:ind w:left="1327"/>
              <w:rPr>
                <w:b/>
                <w:sz w:val="20"/>
              </w:rPr>
            </w:pPr>
            <w:r>
              <w:rPr>
                <w:b/>
                <w:sz w:val="20"/>
              </w:rPr>
              <w:t>Section</w:t>
            </w:r>
            <w:r>
              <w:rPr>
                <w:b/>
                <w:spacing w:val="-6"/>
                <w:sz w:val="20"/>
              </w:rPr>
              <w:t xml:space="preserve"> </w:t>
            </w:r>
            <w:r>
              <w:rPr>
                <w:b/>
                <w:sz w:val="20"/>
              </w:rPr>
              <w:t>/</w:t>
            </w:r>
            <w:r>
              <w:rPr>
                <w:b/>
                <w:spacing w:val="-6"/>
                <w:sz w:val="20"/>
              </w:rPr>
              <w:t xml:space="preserve"> </w:t>
            </w:r>
            <w:r>
              <w:rPr>
                <w:b/>
                <w:spacing w:val="-2"/>
                <w:sz w:val="20"/>
              </w:rPr>
              <w:t>Topic</w:t>
            </w:r>
          </w:p>
        </w:tc>
        <w:tc>
          <w:tcPr>
            <w:tcW w:w="3600" w:type="dxa"/>
            <w:tcBorders>
              <w:top w:val="nil"/>
              <w:bottom w:val="nil"/>
            </w:tcBorders>
            <w:shd w:val="clear" w:color="auto" w:fill="1F4E79"/>
          </w:tcPr>
          <w:p w14:paraId="02200B7D">
            <w:pPr>
              <w:pStyle w:val="9"/>
              <w:spacing w:before="91"/>
              <w:ind w:left="7"/>
              <w:jc w:val="center"/>
              <w:rPr>
                <w:b/>
                <w:sz w:val="20"/>
              </w:rPr>
            </w:pPr>
            <w:r>
              <w:rPr>
                <w:b/>
                <w:spacing w:val="-4"/>
                <w:sz w:val="20"/>
              </w:rPr>
              <w:t>Focus</w:t>
            </w:r>
          </w:p>
        </w:tc>
        <w:tc>
          <w:tcPr>
            <w:tcW w:w="1200" w:type="dxa"/>
            <w:tcBorders>
              <w:top w:val="nil"/>
              <w:bottom w:val="nil"/>
            </w:tcBorders>
            <w:shd w:val="clear" w:color="auto" w:fill="1F4E79"/>
          </w:tcPr>
          <w:p w14:paraId="396F1099">
            <w:pPr>
              <w:pStyle w:val="9"/>
              <w:spacing w:before="91"/>
              <w:ind w:left="11" w:right="2"/>
              <w:jc w:val="center"/>
              <w:rPr>
                <w:b/>
                <w:sz w:val="20"/>
              </w:rPr>
            </w:pPr>
            <w:r>
              <w:rPr>
                <w:b/>
                <w:sz w:val="20"/>
              </w:rPr>
              <w:t>Q</w:t>
            </w:r>
            <w:r>
              <w:rPr>
                <w:b/>
                <w:spacing w:val="-2"/>
                <w:sz w:val="20"/>
              </w:rPr>
              <w:t xml:space="preserve"> </w:t>
            </w:r>
            <w:r>
              <w:rPr>
                <w:b/>
                <w:spacing w:val="-5"/>
                <w:sz w:val="20"/>
              </w:rPr>
              <w:t>Nos</w:t>
            </w:r>
          </w:p>
        </w:tc>
        <w:tc>
          <w:tcPr>
            <w:tcW w:w="1199" w:type="dxa"/>
            <w:tcBorders>
              <w:top w:val="nil"/>
              <w:bottom w:val="nil"/>
            </w:tcBorders>
            <w:shd w:val="clear" w:color="auto" w:fill="1F4E79"/>
          </w:tcPr>
          <w:p w14:paraId="7D17C263">
            <w:pPr>
              <w:pStyle w:val="9"/>
              <w:spacing w:before="91"/>
              <w:ind w:left="8"/>
              <w:jc w:val="center"/>
              <w:rPr>
                <w:b/>
                <w:sz w:val="20"/>
              </w:rPr>
            </w:pPr>
            <w:r>
              <w:rPr>
                <w:b/>
                <w:spacing w:val="-2"/>
                <w:sz w:val="20"/>
              </w:rPr>
              <w:t>Marks</w:t>
            </w:r>
          </w:p>
        </w:tc>
      </w:tr>
      <w:tr w14:paraId="4C97C5F8">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825" w:hRule="atLeast"/>
        </w:trPr>
        <w:tc>
          <w:tcPr>
            <w:tcW w:w="4081" w:type="dxa"/>
            <w:tcBorders>
              <w:left w:val="single" w:color="9DC3E6" w:sz="4" w:space="0"/>
              <w:bottom w:val="single" w:color="9DC3E6" w:sz="4" w:space="0"/>
              <w:right w:val="single" w:color="9DC3E6" w:sz="4" w:space="0"/>
            </w:tcBorders>
            <w:shd w:val="clear" w:color="auto" w:fill="D5E3EF"/>
          </w:tcPr>
          <w:p w14:paraId="63C25702">
            <w:pPr>
              <w:pStyle w:val="9"/>
              <w:spacing w:before="64"/>
              <w:rPr>
                <w:sz w:val="20"/>
              </w:rPr>
            </w:pPr>
            <w:r>
              <w:rPr>
                <w:sz w:val="20"/>
              </w:rPr>
              <w:t>Feature</w:t>
            </w:r>
            <w:r>
              <w:rPr>
                <w:spacing w:val="-9"/>
                <w:sz w:val="20"/>
              </w:rPr>
              <w:t xml:space="preserve"> </w:t>
            </w:r>
            <w:r>
              <w:rPr>
                <w:sz w:val="20"/>
              </w:rPr>
              <w:t>Detection</w:t>
            </w:r>
            <w:r>
              <w:rPr>
                <w:spacing w:val="-8"/>
                <w:sz w:val="20"/>
              </w:rPr>
              <w:t xml:space="preserve"> </w:t>
            </w:r>
            <w:r>
              <w:rPr>
                <w:sz w:val="20"/>
              </w:rPr>
              <w:t>and</w:t>
            </w:r>
            <w:r>
              <w:rPr>
                <w:spacing w:val="-10"/>
                <w:sz w:val="20"/>
              </w:rPr>
              <w:t xml:space="preserve"> </w:t>
            </w:r>
            <w:r>
              <w:rPr>
                <w:spacing w:val="-2"/>
                <w:sz w:val="20"/>
              </w:rPr>
              <w:t>Matching</w:t>
            </w:r>
          </w:p>
        </w:tc>
        <w:tc>
          <w:tcPr>
            <w:tcW w:w="3600" w:type="dxa"/>
            <w:tcBorders>
              <w:left w:val="single" w:color="9DC3E6" w:sz="4" w:space="0"/>
              <w:bottom w:val="single" w:color="9DC3E6" w:sz="4" w:space="0"/>
              <w:right w:val="single" w:color="9DC3E6" w:sz="4" w:space="0"/>
            </w:tcBorders>
          </w:tcPr>
          <w:p w14:paraId="3F80E358">
            <w:pPr>
              <w:pStyle w:val="9"/>
              <w:spacing w:before="64"/>
              <w:ind w:right="658"/>
              <w:jc w:val="both"/>
              <w:rPr>
                <w:sz w:val="20"/>
              </w:rPr>
            </w:pPr>
            <w:r>
              <w:rPr>
                <w:sz w:val="20"/>
              </w:rPr>
              <w:t>Preprocessing,</w:t>
            </w:r>
            <w:r>
              <w:rPr>
                <w:spacing w:val="-14"/>
                <w:sz w:val="20"/>
              </w:rPr>
              <w:t xml:space="preserve"> </w:t>
            </w:r>
            <w:r>
              <w:rPr>
                <w:sz w:val="20"/>
              </w:rPr>
              <w:t>Edge</w:t>
            </w:r>
            <w:r>
              <w:rPr>
                <w:spacing w:val="-14"/>
                <w:sz w:val="20"/>
              </w:rPr>
              <w:t xml:space="preserve"> </w:t>
            </w:r>
            <w:r>
              <w:rPr>
                <w:sz w:val="20"/>
              </w:rPr>
              <w:t>Detection, Harris</w:t>
            </w:r>
            <w:r>
              <w:rPr>
                <w:spacing w:val="-10"/>
                <w:sz w:val="20"/>
              </w:rPr>
              <w:t xml:space="preserve"> </w:t>
            </w:r>
            <w:r>
              <w:rPr>
                <w:sz w:val="20"/>
              </w:rPr>
              <w:t>Corner</w:t>
            </w:r>
            <w:r>
              <w:rPr>
                <w:spacing w:val="-10"/>
                <w:sz w:val="20"/>
              </w:rPr>
              <w:t xml:space="preserve"> </w:t>
            </w:r>
            <w:r>
              <w:rPr>
                <w:sz w:val="20"/>
              </w:rPr>
              <w:t>Detection,</w:t>
            </w:r>
            <w:r>
              <w:rPr>
                <w:spacing w:val="-11"/>
                <w:sz w:val="20"/>
              </w:rPr>
              <w:t xml:space="preserve"> </w:t>
            </w:r>
            <w:r>
              <w:rPr>
                <w:sz w:val="20"/>
              </w:rPr>
              <w:t>Hough Transform, SIFT</w:t>
            </w:r>
          </w:p>
        </w:tc>
        <w:tc>
          <w:tcPr>
            <w:tcW w:w="1200" w:type="dxa"/>
            <w:tcBorders>
              <w:left w:val="single" w:color="9DC3E6" w:sz="4" w:space="0"/>
              <w:bottom w:val="single" w:color="9DC3E6" w:sz="4" w:space="0"/>
              <w:right w:val="single" w:color="9DC3E6" w:sz="4" w:space="0"/>
            </w:tcBorders>
          </w:tcPr>
          <w:p w14:paraId="0BDD3F76">
            <w:pPr>
              <w:pStyle w:val="9"/>
              <w:spacing w:before="64"/>
              <w:ind w:left="11"/>
              <w:jc w:val="center"/>
              <w:rPr>
                <w:sz w:val="20"/>
              </w:rPr>
            </w:pPr>
            <w:r>
              <w:rPr>
                <w:spacing w:val="-10"/>
                <w:sz w:val="20"/>
              </w:rPr>
              <w:t>1</w:t>
            </w:r>
          </w:p>
        </w:tc>
        <w:tc>
          <w:tcPr>
            <w:tcW w:w="1199" w:type="dxa"/>
            <w:tcBorders>
              <w:left w:val="single" w:color="9DC3E6" w:sz="4" w:space="0"/>
              <w:bottom w:val="single" w:color="9DC3E6" w:sz="4" w:space="0"/>
              <w:right w:val="single" w:color="9DC3E6" w:sz="4" w:space="0"/>
            </w:tcBorders>
          </w:tcPr>
          <w:p w14:paraId="7D2A31FB">
            <w:pPr>
              <w:pStyle w:val="9"/>
              <w:spacing w:before="64"/>
              <w:ind w:left="8" w:right="1"/>
              <w:jc w:val="center"/>
              <w:rPr>
                <w:sz w:val="20"/>
              </w:rPr>
            </w:pPr>
            <w:r>
              <w:rPr>
                <w:spacing w:val="-5"/>
                <w:sz w:val="20"/>
              </w:rPr>
              <w:t>10</w:t>
            </w:r>
          </w:p>
        </w:tc>
      </w:tr>
      <w:tr w14:paraId="7AE0808E">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830" w:hRule="atLeast"/>
        </w:trPr>
        <w:tc>
          <w:tcPr>
            <w:tcW w:w="4081" w:type="dxa"/>
            <w:tcBorders>
              <w:top w:val="single" w:color="9DC3E6" w:sz="4" w:space="0"/>
              <w:left w:val="single" w:color="9DC3E6" w:sz="4" w:space="0"/>
              <w:right w:val="single" w:color="9DC3E6" w:sz="4" w:space="0"/>
            </w:tcBorders>
            <w:shd w:val="clear" w:color="auto" w:fill="EBF3FA"/>
          </w:tcPr>
          <w:p w14:paraId="7507FDCA">
            <w:pPr>
              <w:pStyle w:val="9"/>
              <w:rPr>
                <w:sz w:val="20"/>
              </w:rPr>
            </w:pPr>
            <w:r>
              <w:rPr>
                <w:sz w:val="20"/>
              </w:rPr>
              <w:t>Feature</w:t>
            </w:r>
            <w:r>
              <w:rPr>
                <w:spacing w:val="-9"/>
                <w:sz w:val="20"/>
              </w:rPr>
              <w:t xml:space="preserve"> </w:t>
            </w:r>
            <w:r>
              <w:rPr>
                <w:sz w:val="20"/>
              </w:rPr>
              <w:t>Detection</w:t>
            </w:r>
            <w:r>
              <w:rPr>
                <w:spacing w:val="-8"/>
                <w:sz w:val="20"/>
              </w:rPr>
              <w:t xml:space="preserve"> </w:t>
            </w:r>
            <w:r>
              <w:rPr>
                <w:sz w:val="20"/>
              </w:rPr>
              <w:t>and</w:t>
            </w:r>
            <w:r>
              <w:rPr>
                <w:spacing w:val="-10"/>
                <w:sz w:val="20"/>
              </w:rPr>
              <w:t xml:space="preserve"> </w:t>
            </w:r>
            <w:r>
              <w:rPr>
                <w:spacing w:val="-2"/>
                <w:sz w:val="20"/>
              </w:rPr>
              <w:t>Matching</w:t>
            </w:r>
          </w:p>
        </w:tc>
        <w:tc>
          <w:tcPr>
            <w:tcW w:w="3600" w:type="dxa"/>
            <w:tcBorders>
              <w:top w:val="single" w:color="9DC3E6" w:sz="4" w:space="0"/>
              <w:left w:val="single" w:color="9DC3E6" w:sz="4" w:space="0"/>
              <w:right w:val="single" w:color="9DC3E6" w:sz="4" w:space="0"/>
            </w:tcBorders>
            <w:shd w:val="clear" w:color="auto" w:fill="F7FAFF"/>
          </w:tcPr>
          <w:p w14:paraId="0BE5768C">
            <w:pPr>
              <w:pStyle w:val="9"/>
              <w:rPr>
                <w:sz w:val="20"/>
              </w:rPr>
            </w:pPr>
            <w:r>
              <w:rPr>
                <w:sz w:val="20"/>
              </w:rPr>
              <w:t>PCA,</w:t>
            </w:r>
            <w:r>
              <w:rPr>
                <w:spacing w:val="-14"/>
                <w:sz w:val="20"/>
              </w:rPr>
              <w:t xml:space="preserve"> </w:t>
            </w:r>
            <w:r>
              <w:rPr>
                <w:sz w:val="20"/>
              </w:rPr>
              <w:t>Image</w:t>
            </w:r>
            <w:r>
              <w:rPr>
                <w:spacing w:val="-14"/>
                <w:sz w:val="20"/>
              </w:rPr>
              <w:t xml:space="preserve"> </w:t>
            </w:r>
            <w:r>
              <w:rPr>
                <w:sz w:val="20"/>
              </w:rPr>
              <w:t>Representation,</w:t>
            </w:r>
            <w:r>
              <w:rPr>
                <w:spacing w:val="-14"/>
                <w:sz w:val="20"/>
              </w:rPr>
              <w:t xml:space="preserve"> </w:t>
            </w:r>
            <w:r>
              <w:rPr>
                <w:sz w:val="20"/>
              </w:rPr>
              <w:t xml:space="preserve">Feature Matching, Image Processing </w:t>
            </w:r>
            <w:r>
              <w:rPr>
                <w:spacing w:val="-2"/>
                <w:sz w:val="20"/>
              </w:rPr>
              <w:t>Applications</w:t>
            </w:r>
          </w:p>
        </w:tc>
        <w:tc>
          <w:tcPr>
            <w:tcW w:w="1200" w:type="dxa"/>
            <w:tcBorders>
              <w:top w:val="single" w:color="9DC3E6" w:sz="4" w:space="0"/>
              <w:left w:val="single" w:color="9DC3E6" w:sz="4" w:space="0"/>
              <w:right w:val="single" w:color="9DC3E6" w:sz="4" w:space="0"/>
            </w:tcBorders>
          </w:tcPr>
          <w:p w14:paraId="21D47299">
            <w:pPr>
              <w:pStyle w:val="9"/>
              <w:ind w:left="11"/>
              <w:jc w:val="center"/>
              <w:rPr>
                <w:sz w:val="20"/>
              </w:rPr>
            </w:pPr>
            <w:r>
              <w:rPr>
                <w:spacing w:val="-10"/>
                <w:sz w:val="20"/>
              </w:rPr>
              <w:t>2</w:t>
            </w:r>
          </w:p>
        </w:tc>
        <w:tc>
          <w:tcPr>
            <w:tcW w:w="1199" w:type="dxa"/>
            <w:tcBorders>
              <w:top w:val="single" w:color="9DC3E6" w:sz="4" w:space="0"/>
              <w:left w:val="single" w:color="9DC3E6" w:sz="4" w:space="0"/>
              <w:right w:val="single" w:color="9DC3E6" w:sz="4" w:space="0"/>
            </w:tcBorders>
          </w:tcPr>
          <w:p w14:paraId="6E45CD9D">
            <w:pPr>
              <w:pStyle w:val="9"/>
              <w:ind w:left="8" w:right="1"/>
              <w:jc w:val="center"/>
              <w:rPr>
                <w:sz w:val="20"/>
              </w:rPr>
            </w:pPr>
            <w:r>
              <w:rPr>
                <w:spacing w:val="-5"/>
                <w:sz w:val="20"/>
              </w:rPr>
              <w:t>10</w:t>
            </w:r>
          </w:p>
        </w:tc>
      </w:tr>
      <w:tr w14:paraId="40A57763">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414" w:hRule="atLeast"/>
        </w:trPr>
        <w:tc>
          <w:tcPr>
            <w:tcW w:w="7681" w:type="dxa"/>
            <w:gridSpan w:val="2"/>
            <w:tcBorders>
              <w:left w:val="nil"/>
              <w:bottom w:val="nil"/>
              <w:right w:val="nil"/>
            </w:tcBorders>
            <w:shd w:val="clear" w:color="auto" w:fill="1F4E79"/>
          </w:tcPr>
          <w:p w14:paraId="0CD88763">
            <w:pPr>
              <w:pStyle w:val="9"/>
              <w:spacing w:before="78"/>
              <w:ind w:left="0" w:right="153"/>
              <w:jc w:val="right"/>
              <w:rPr>
                <w:b/>
                <w:sz w:val="20"/>
              </w:rPr>
            </w:pPr>
            <w:r>
              <w:rPr>
                <w:b/>
                <w:color w:val="FFFFFF"/>
                <w:sz w:val="20"/>
              </w:rPr>
              <w:t>GRAND</w:t>
            </w:r>
            <w:r>
              <w:rPr>
                <w:b/>
                <w:color w:val="FFFFFF"/>
                <w:spacing w:val="-11"/>
                <w:sz w:val="20"/>
              </w:rPr>
              <w:t xml:space="preserve"> </w:t>
            </w:r>
            <w:r>
              <w:rPr>
                <w:b/>
                <w:color w:val="FFFFFF"/>
                <w:spacing w:val="-2"/>
                <w:sz w:val="20"/>
              </w:rPr>
              <w:t>TOTAL:</w:t>
            </w:r>
          </w:p>
        </w:tc>
        <w:tc>
          <w:tcPr>
            <w:tcW w:w="2399" w:type="dxa"/>
            <w:gridSpan w:val="2"/>
            <w:tcBorders>
              <w:left w:val="nil"/>
            </w:tcBorders>
            <w:shd w:val="clear" w:color="auto" w:fill="C00000"/>
          </w:tcPr>
          <w:p w14:paraId="7E493146">
            <w:pPr>
              <w:pStyle w:val="9"/>
              <w:spacing w:before="81"/>
              <w:ind w:left="704"/>
              <w:rPr>
                <w:b/>
                <w:sz w:val="22"/>
              </w:rPr>
            </w:pPr>
            <w:r>
              <w:rPr>
                <w:b/>
                <w:color w:val="FFFFFF"/>
                <w:sz w:val="22"/>
              </w:rPr>
              <w:t>20</w:t>
            </w:r>
            <w:r>
              <w:rPr>
                <w:b/>
                <w:color w:val="FFFFFF"/>
                <w:spacing w:val="59"/>
                <w:sz w:val="22"/>
              </w:rPr>
              <w:t xml:space="preserve"> </w:t>
            </w:r>
            <w:r>
              <w:rPr>
                <w:b/>
                <w:color w:val="FFFFFF"/>
                <w:spacing w:val="-2"/>
                <w:sz w:val="22"/>
              </w:rPr>
              <w:t>Marks</w:t>
            </w:r>
          </w:p>
        </w:tc>
      </w:tr>
    </w:tbl>
    <w:p w14:paraId="7A3558AD">
      <w:pPr>
        <w:pStyle w:val="9"/>
        <w:spacing w:after="0"/>
        <w:rPr>
          <w:b/>
          <w:sz w:val="22"/>
        </w:rPr>
        <w:sectPr>
          <w:type w:val="continuous"/>
          <w:pgSz w:w="12240" w:h="15840"/>
          <w:pgMar w:top="1020" w:right="360" w:bottom="280" w:left="720" w:header="720" w:footer="720" w:gutter="0"/>
          <w:cols w:space="720" w:num="1"/>
        </w:sectPr>
      </w:pPr>
    </w:p>
    <w:p w14:paraId="60A13ED9">
      <w:pPr>
        <w:spacing w:before="80"/>
        <w:ind w:left="360" w:right="0" w:firstLine="0"/>
        <w:jc w:val="left"/>
        <w:rPr>
          <w:rFonts w:ascii="Arial" w:hAnsi="Arial"/>
          <w:b/>
          <w:sz w:val="22"/>
        </w:rPr>
      </w:pPr>
      <w:r>
        <w:rPr>
          <w:rFonts w:ascii="Arial" w:hAnsi="Arial"/>
          <w:b/>
          <w:sz w:val="22"/>
        </w:rPr>
        <mc:AlternateContent>
          <mc:Choice Requires="wps">
            <w:drawing>
              <wp:anchor distT="0" distB="0" distL="0" distR="0" simplePos="0" relativeHeight="251664384" behindDoc="1" locked="0" layoutInCell="1" allowOverlap="1">
                <wp:simplePos x="0" y="0"/>
                <wp:positionH relativeFrom="page">
                  <wp:posOffset>667385</wp:posOffset>
                </wp:positionH>
                <wp:positionV relativeFrom="paragraph">
                  <wp:posOffset>224155</wp:posOffset>
                </wp:positionV>
                <wp:extent cx="6438900" cy="635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noAutofit/>
                      </wps:bodyPr>
                    </wps:wsp>
                  </a:graphicData>
                </a:graphic>
              </wp:anchor>
            </w:drawing>
          </mc:Choice>
          <mc:Fallback>
            <w:pict>
              <v:shape id="Graphic 4" o:spid="_x0000_s1026" o:spt="100" style="position:absolute;left:0pt;margin-left:52.55pt;margin-top:17.65pt;height:0.5pt;width:507pt;mso-position-horizontal-relative:page;mso-wrap-distance-bottom:0pt;mso-wrap-distance-top:0pt;z-index:-251652096;mso-width-relative:page;mso-height-relative:page;" fillcolor="#C00000" filled="t" stroked="f" coordsize="6438900,6350" o:gfxdata="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DzvoHX&#10;AAAACgEAAA8AAAAAAAAAAQAgAAAAIgAAAGRycy9kb3ducmV2LnhtbFBLAQIUABQAAAAIAIdO4kAJ&#10;ywoFIQIAANwEAAAOAAAAAAAAAAEAIAAAACYBAABkcnMvZTJvRG9jLnhtbFBLBQYAAAAABgAGAFkB&#10;AAC5BQAAAAA=&#10;" path="m6438645,0l0,0,0,6096,6438645,6096,6438645,0xe">
                <v:fill on="t" focussize="0,0"/>
                <v:stroke on="f"/>
                <v:imagedata o:title=""/>
                <o:lock v:ext="edit" aspectratio="f"/>
                <v:textbox inset="0mm,0mm,0mm,0mm"/>
                <w10:wrap type="topAndBottom"/>
              </v:shape>
            </w:pict>
          </mc:Fallback>
        </mc:AlternateContent>
      </w:r>
      <w:r>
        <w:rPr>
          <w:rFonts w:ascii="Arial" w:hAnsi="Arial"/>
          <w:b/>
          <w:color w:val="C00000"/>
          <w:sz w:val="22"/>
        </w:rPr>
        <w:t>Annexure</w:t>
      </w:r>
      <w:r>
        <w:rPr>
          <w:rFonts w:ascii="Arial" w:hAnsi="Arial"/>
          <w:b/>
          <w:color w:val="C00000"/>
          <w:spacing w:val="-6"/>
          <w:sz w:val="22"/>
        </w:rPr>
        <w:t xml:space="preserve"> </w:t>
      </w:r>
      <w:r>
        <w:rPr>
          <w:rFonts w:ascii="Arial" w:hAnsi="Arial"/>
          <w:b/>
          <w:color w:val="C00000"/>
          <w:sz w:val="22"/>
        </w:rPr>
        <w:t>A</w:t>
      </w:r>
      <w:r>
        <w:rPr>
          <w:rFonts w:ascii="Arial" w:hAnsi="Arial"/>
          <w:b/>
          <w:color w:val="C00000"/>
          <w:spacing w:val="-2"/>
          <w:sz w:val="22"/>
        </w:rPr>
        <w:t xml:space="preserve"> </w:t>
      </w:r>
      <w:r>
        <w:rPr>
          <w:rFonts w:ascii="Arial" w:hAnsi="Arial"/>
          <w:b/>
          <w:color w:val="C00000"/>
          <w:sz w:val="22"/>
        </w:rPr>
        <w:t>–Case</w:t>
      </w:r>
      <w:r>
        <w:rPr>
          <w:rFonts w:ascii="Arial" w:hAnsi="Arial"/>
          <w:b/>
          <w:color w:val="C00000"/>
          <w:spacing w:val="-3"/>
          <w:sz w:val="22"/>
        </w:rPr>
        <w:t xml:space="preserve"> </w:t>
      </w:r>
      <w:r>
        <w:rPr>
          <w:rFonts w:ascii="Arial" w:hAnsi="Arial"/>
          <w:b/>
          <w:color w:val="C00000"/>
          <w:spacing w:val="-4"/>
          <w:sz w:val="22"/>
        </w:rPr>
        <w:t>Study</w:t>
      </w:r>
    </w:p>
    <w:p w14:paraId="4B7AFBAC">
      <w:pPr>
        <w:pStyle w:val="8"/>
        <w:numPr>
          <w:ilvl w:val="0"/>
          <w:numId w:val="2"/>
        </w:numPr>
        <w:tabs>
          <w:tab w:val="left" w:pos="561"/>
        </w:tabs>
        <w:spacing w:before="269" w:after="0" w:line="240" w:lineRule="auto"/>
        <w:ind w:left="360" w:right="713" w:firstLine="0"/>
        <w:jc w:val="both"/>
        <w:rPr>
          <w:b/>
          <w:sz w:val="24"/>
        </w:rPr>
      </w:pPr>
      <w:r>
        <w:rPr>
          <w:b/>
          <w:sz w:val="24"/>
        </w:rPr>
        <w:t>A</w:t>
      </w:r>
      <w:r>
        <w:rPr>
          <w:b/>
          <w:spacing w:val="-11"/>
          <w:sz w:val="24"/>
        </w:rPr>
        <w:t xml:space="preserve"> </w:t>
      </w:r>
      <w:r>
        <w:rPr>
          <w:b/>
          <w:sz w:val="24"/>
        </w:rPr>
        <w:t>remote</w:t>
      </w:r>
      <w:r>
        <w:rPr>
          <w:b/>
          <w:spacing w:val="-12"/>
          <w:sz w:val="24"/>
        </w:rPr>
        <w:t xml:space="preserve"> </w:t>
      </w:r>
      <w:r>
        <w:rPr>
          <w:b/>
          <w:sz w:val="24"/>
        </w:rPr>
        <w:t>sensing</w:t>
      </w:r>
      <w:r>
        <w:rPr>
          <w:b/>
          <w:spacing w:val="-10"/>
          <w:sz w:val="24"/>
        </w:rPr>
        <w:t xml:space="preserve"> </w:t>
      </w:r>
      <w:r>
        <w:rPr>
          <w:b/>
          <w:sz w:val="24"/>
        </w:rPr>
        <w:t>application</w:t>
      </w:r>
      <w:r>
        <w:rPr>
          <w:b/>
          <w:spacing w:val="-11"/>
          <w:sz w:val="24"/>
        </w:rPr>
        <w:t xml:space="preserve"> </w:t>
      </w:r>
      <w:r>
        <w:rPr>
          <w:b/>
          <w:sz w:val="24"/>
        </w:rPr>
        <w:t>is</w:t>
      </w:r>
      <w:r>
        <w:rPr>
          <w:b/>
          <w:spacing w:val="-9"/>
          <w:sz w:val="24"/>
        </w:rPr>
        <w:t xml:space="preserve"> </w:t>
      </w:r>
      <w:r>
        <w:rPr>
          <w:b/>
          <w:sz w:val="24"/>
        </w:rPr>
        <w:t>used</w:t>
      </w:r>
      <w:r>
        <w:rPr>
          <w:b/>
          <w:spacing w:val="-10"/>
          <w:sz w:val="24"/>
        </w:rPr>
        <w:t xml:space="preserve"> </w:t>
      </w:r>
      <w:r>
        <w:rPr>
          <w:b/>
          <w:sz w:val="24"/>
        </w:rPr>
        <w:t>to</w:t>
      </w:r>
      <w:r>
        <w:rPr>
          <w:b/>
          <w:spacing w:val="-13"/>
          <w:sz w:val="24"/>
        </w:rPr>
        <w:t xml:space="preserve"> </w:t>
      </w:r>
      <w:r>
        <w:rPr>
          <w:b/>
          <w:sz w:val="24"/>
        </w:rPr>
        <w:t>align</w:t>
      </w:r>
      <w:r>
        <w:rPr>
          <w:b/>
          <w:spacing w:val="-11"/>
          <w:sz w:val="24"/>
        </w:rPr>
        <w:t xml:space="preserve"> </w:t>
      </w:r>
      <w:r>
        <w:rPr>
          <w:b/>
          <w:sz w:val="24"/>
        </w:rPr>
        <w:t>satellite</w:t>
      </w:r>
      <w:r>
        <w:rPr>
          <w:b/>
          <w:spacing w:val="-12"/>
          <w:sz w:val="24"/>
        </w:rPr>
        <w:t xml:space="preserve"> </w:t>
      </w:r>
      <w:r>
        <w:rPr>
          <w:b/>
          <w:sz w:val="24"/>
        </w:rPr>
        <w:t>images</w:t>
      </w:r>
      <w:r>
        <w:rPr>
          <w:b/>
          <w:spacing w:val="-12"/>
          <w:sz w:val="24"/>
        </w:rPr>
        <w:t xml:space="preserve"> </w:t>
      </w:r>
      <w:r>
        <w:rPr>
          <w:b/>
          <w:sz w:val="24"/>
        </w:rPr>
        <w:t>of</w:t>
      </w:r>
      <w:r>
        <w:rPr>
          <w:b/>
          <w:spacing w:val="-11"/>
          <w:sz w:val="24"/>
        </w:rPr>
        <w:t xml:space="preserve"> </w:t>
      </w:r>
      <w:r>
        <w:rPr>
          <w:b/>
          <w:sz w:val="24"/>
        </w:rPr>
        <w:t>the</w:t>
      </w:r>
      <w:r>
        <w:rPr>
          <w:b/>
          <w:spacing w:val="-9"/>
          <w:sz w:val="24"/>
        </w:rPr>
        <w:t xml:space="preserve"> </w:t>
      </w:r>
      <w:r>
        <w:rPr>
          <w:b/>
          <w:sz w:val="24"/>
        </w:rPr>
        <w:t>same</w:t>
      </w:r>
      <w:r>
        <w:rPr>
          <w:b/>
          <w:spacing w:val="-9"/>
          <w:sz w:val="24"/>
        </w:rPr>
        <w:t xml:space="preserve"> </w:t>
      </w:r>
      <w:r>
        <w:rPr>
          <w:b/>
          <w:sz w:val="24"/>
        </w:rPr>
        <w:t>geographical region captured at different times for monitoring environmental changes. The system initially relies on edge detection to identify matching regions between the images; however, due to differences in illumination, image orientation, and background details, the matching process becomes unreliable and produces inaccurate alignment results. The development team decides to replace the edge-based approach with Harris Corner Detection</w:t>
      </w:r>
      <w:r>
        <w:rPr>
          <w:b/>
          <w:spacing w:val="-6"/>
          <w:sz w:val="24"/>
        </w:rPr>
        <w:t xml:space="preserve"> </w:t>
      </w:r>
      <w:r>
        <w:rPr>
          <w:b/>
          <w:sz w:val="24"/>
        </w:rPr>
        <w:t>to</w:t>
      </w:r>
      <w:r>
        <w:rPr>
          <w:b/>
          <w:spacing w:val="-6"/>
          <w:sz w:val="24"/>
        </w:rPr>
        <w:t xml:space="preserve"> </w:t>
      </w:r>
      <w:r>
        <w:rPr>
          <w:b/>
          <w:sz w:val="24"/>
        </w:rPr>
        <w:t>identify</w:t>
      </w:r>
      <w:r>
        <w:rPr>
          <w:b/>
          <w:spacing w:val="-7"/>
          <w:sz w:val="24"/>
        </w:rPr>
        <w:t xml:space="preserve"> </w:t>
      </w:r>
      <w:r>
        <w:rPr>
          <w:b/>
          <w:sz w:val="24"/>
        </w:rPr>
        <w:t>stable</w:t>
      </w:r>
      <w:r>
        <w:rPr>
          <w:b/>
          <w:spacing w:val="-6"/>
          <w:sz w:val="24"/>
        </w:rPr>
        <w:t xml:space="preserve"> </w:t>
      </w:r>
      <w:r>
        <w:rPr>
          <w:b/>
          <w:sz w:val="24"/>
        </w:rPr>
        <w:t>and</w:t>
      </w:r>
      <w:r>
        <w:rPr>
          <w:b/>
          <w:spacing w:val="-6"/>
          <w:sz w:val="24"/>
        </w:rPr>
        <w:t xml:space="preserve"> </w:t>
      </w:r>
      <w:r>
        <w:rPr>
          <w:b/>
          <w:sz w:val="24"/>
        </w:rPr>
        <w:t>distinctive</w:t>
      </w:r>
      <w:r>
        <w:rPr>
          <w:b/>
          <w:spacing w:val="-7"/>
          <w:sz w:val="24"/>
        </w:rPr>
        <w:t xml:space="preserve"> </w:t>
      </w:r>
      <w:r>
        <w:rPr>
          <w:b/>
          <w:sz w:val="24"/>
        </w:rPr>
        <w:t>feature</w:t>
      </w:r>
      <w:r>
        <w:rPr>
          <w:b/>
          <w:spacing w:val="-7"/>
          <w:sz w:val="24"/>
        </w:rPr>
        <w:t xml:space="preserve"> </w:t>
      </w:r>
      <w:r>
        <w:rPr>
          <w:b/>
          <w:sz w:val="24"/>
        </w:rPr>
        <w:t>points.</w:t>
      </w:r>
      <w:r>
        <w:rPr>
          <w:b/>
          <w:spacing w:val="-7"/>
          <w:sz w:val="24"/>
        </w:rPr>
        <w:t xml:space="preserve"> </w:t>
      </w:r>
      <w:r>
        <w:rPr>
          <w:b/>
          <w:sz w:val="24"/>
        </w:rPr>
        <w:t>Analyze</w:t>
      </w:r>
      <w:r>
        <w:rPr>
          <w:b/>
          <w:spacing w:val="-5"/>
          <w:sz w:val="24"/>
        </w:rPr>
        <w:t xml:space="preserve"> </w:t>
      </w:r>
      <w:r>
        <w:rPr>
          <w:b/>
          <w:sz w:val="24"/>
        </w:rPr>
        <w:t>the</w:t>
      </w:r>
      <w:r>
        <w:rPr>
          <w:b/>
          <w:spacing w:val="-7"/>
          <w:sz w:val="24"/>
        </w:rPr>
        <w:t xml:space="preserve"> </w:t>
      </w:r>
      <w:r>
        <w:rPr>
          <w:b/>
          <w:sz w:val="24"/>
        </w:rPr>
        <w:t>limitations</w:t>
      </w:r>
      <w:r>
        <w:rPr>
          <w:b/>
          <w:spacing w:val="-5"/>
          <w:sz w:val="24"/>
        </w:rPr>
        <w:t xml:space="preserve"> </w:t>
      </w:r>
      <w:r>
        <w:rPr>
          <w:b/>
          <w:sz w:val="24"/>
        </w:rPr>
        <w:t>of</w:t>
      </w:r>
      <w:r>
        <w:rPr>
          <w:b/>
          <w:spacing w:val="-9"/>
          <w:sz w:val="24"/>
        </w:rPr>
        <w:t xml:space="preserve"> </w:t>
      </w:r>
      <w:r>
        <w:rPr>
          <w:b/>
          <w:sz w:val="24"/>
        </w:rPr>
        <w:t>edge detection in this application and explain how Harris Corner Detection improves feature localization, matching accuracy, and robustness for image registration under varying imaging conditions.</w:t>
      </w:r>
    </w:p>
    <w:p w14:paraId="79E61AC3">
      <w:pPr>
        <w:pStyle w:val="6"/>
        <w:rPr>
          <w:rFonts w:ascii="Arial"/>
          <w:b/>
          <w:sz w:val="24"/>
        </w:rPr>
      </w:pPr>
    </w:p>
    <w:p w14:paraId="78B47035">
      <w:pPr>
        <w:pStyle w:val="8"/>
        <w:numPr>
          <w:ilvl w:val="0"/>
          <w:numId w:val="2"/>
        </w:numPr>
        <w:tabs>
          <w:tab w:val="left" w:pos="561"/>
        </w:tabs>
        <w:spacing w:before="1" w:after="0" w:line="240" w:lineRule="auto"/>
        <w:ind w:left="360" w:right="714" w:firstLine="0"/>
        <w:jc w:val="both"/>
        <w:rPr>
          <w:b/>
          <w:sz w:val="24"/>
        </w:rPr>
      </w:pPr>
      <w:r>
        <w:rPr>
          <w:b/>
          <w:sz w:val="24"/>
        </w:rPr>
        <w:t>An autonomous surveillance system continuously captures high-resolution color images to detect vehicles and pedestrians in real time. Processing the original color images directly increases computational complexity and slows down feature extraction, making it difficult to achieve the required processing speed. To improve system performance, the engineers consider converting the images into grayscale or binary representations before applying feature detection algorithms. Analyze the impact of different</w:t>
      </w:r>
      <w:r>
        <w:rPr>
          <w:b/>
          <w:spacing w:val="-5"/>
          <w:sz w:val="24"/>
        </w:rPr>
        <w:t xml:space="preserve"> </w:t>
      </w:r>
      <w:r>
        <w:rPr>
          <w:b/>
          <w:sz w:val="24"/>
        </w:rPr>
        <w:t>image</w:t>
      </w:r>
      <w:r>
        <w:rPr>
          <w:b/>
          <w:spacing w:val="-4"/>
          <w:sz w:val="24"/>
        </w:rPr>
        <w:t xml:space="preserve"> </w:t>
      </w:r>
      <w:r>
        <w:rPr>
          <w:b/>
          <w:sz w:val="24"/>
        </w:rPr>
        <w:t>representations</w:t>
      </w:r>
      <w:r>
        <w:rPr>
          <w:b/>
          <w:spacing w:val="-4"/>
          <w:sz w:val="24"/>
        </w:rPr>
        <w:t xml:space="preserve"> </w:t>
      </w:r>
      <w:r>
        <w:rPr>
          <w:b/>
          <w:sz w:val="24"/>
        </w:rPr>
        <w:t>on</w:t>
      </w:r>
      <w:r>
        <w:rPr>
          <w:b/>
          <w:spacing w:val="-7"/>
          <w:sz w:val="24"/>
        </w:rPr>
        <w:t xml:space="preserve"> </w:t>
      </w:r>
      <w:r>
        <w:rPr>
          <w:b/>
          <w:sz w:val="24"/>
        </w:rPr>
        <w:t>computational</w:t>
      </w:r>
      <w:r>
        <w:rPr>
          <w:b/>
          <w:spacing w:val="-4"/>
          <w:sz w:val="24"/>
        </w:rPr>
        <w:t xml:space="preserve"> </w:t>
      </w:r>
      <w:r>
        <w:rPr>
          <w:b/>
          <w:sz w:val="24"/>
        </w:rPr>
        <w:t>efficiency,</w:t>
      </w:r>
      <w:r>
        <w:rPr>
          <w:b/>
          <w:spacing w:val="-4"/>
          <w:sz w:val="24"/>
        </w:rPr>
        <w:t xml:space="preserve"> </w:t>
      </w:r>
      <w:r>
        <w:rPr>
          <w:b/>
          <w:sz w:val="24"/>
        </w:rPr>
        <w:t>edge</w:t>
      </w:r>
      <w:r>
        <w:rPr>
          <w:b/>
          <w:spacing w:val="-4"/>
          <w:sz w:val="24"/>
        </w:rPr>
        <w:t xml:space="preserve"> </w:t>
      </w:r>
      <w:r>
        <w:rPr>
          <w:b/>
          <w:sz w:val="24"/>
        </w:rPr>
        <w:t>detection,</w:t>
      </w:r>
      <w:r>
        <w:rPr>
          <w:b/>
          <w:spacing w:val="-7"/>
          <w:sz w:val="24"/>
        </w:rPr>
        <w:t xml:space="preserve"> </w:t>
      </w:r>
      <w:r>
        <w:rPr>
          <w:b/>
          <w:sz w:val="24"/>
        </w:rPr>
        <w:t>and</w:t>
      </w:r>
      <w:r>
        <w:rPr>
          <w:b/>
          <w:spacing w:val="-4"/>
          <w:sz w:val="24"/>
        </w:rPr>
        <w:t xml:space="preserve"> </w:t>
      </w:r>
      <w:r>
        <w:rPr>
          <w:b/>
          <w:sz w:val="24"/>
        </w:rPr>
        <w:t xml:space="preserve">feature extraction performance, and justify the most appropriate image representation for achieving accurate and reliable object detection in real-time computer vision </w:t>
      </w:r>
      <w:r>
        <w:rPr>
          <w:b/>
          <w:spacing w:val="-2"/>
          <w:sz w:val="24"/>
        </w:rPr>
        <w:t>applications.</w:t>
      </w:r>
    </w:p>
    <w:p w14:paraId="7BDD3ED1">
      <w:pPr>
        <w:pStyle w:val="8"/>
        <w:spacing w:after="0" w:line="240" w:lineRule="auto"/>
        <w:jc w:val="both"/>
        <w:rPr>
          <w:b/>
          <w:sz w:val="24"/>
        </w:rPr>
        <w:sectPr>
          <w:pgSz w:w="12240" w:h="15840"/>
          <w:pgMar w:top="1000" w:right="360" w:bottom="280" w:left="720" w:header="720" w:footer="720" w:gutter="0"/>
          <w:cols w:space="720" w:num="1"/>
        </w:sectPr>
      </w:pPr>
    </w:p>
    <w:p w14:paraId="17623671">
      <w:pPr>
        <w:spacing w:before="78"/>
        <w:ind w:left="360" w:right="0" w:firstLine="0"/>
        <w:jc w:val="left"/>
        <w:rPr>
          <w:rFonts w:ascii="Arial"/>
          <w:b/>
          <w:sz w:val="22"/>
        </w:rPr>
      </w:pPr>
      <w:r>
        <w:rPr>
          <w:rFonts w:ascii="Arial"/>
          <w:b/>
          <w:sz w:val="22"/>
        </w:rPr>
        <mc:AlternateContent>
          <mc:Choice Requires="wps">
            <w:drawing>
              <wp:anchor distT="0" distB="0" distL="0" distR="0" simplePos="0" relativeHeight="251665408" behindDoc="1" locked="0" layoutInCell="1" allowOverlap="1">
                <wp:simplePos x="0" y="0"/>
                <wp:positionH relativeFrom="page">
                  <wp:posOffset>667385</wp:posOffset>
                </wp:positionH>
                <wp:positionV relativeFrom="paragraph">
                  <wp:posOffset>221615</wp:posOffset>
                </wp:positionV>
                <wp:extent cx="6438900" cy="6350"/>
                <wp:effectExtent l="0" t="0" r="0" b="0"/>
                <wp:wrapTopAndBottom/>
                <wp:docPr id="5" name="Graphic 5"/>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noAutofit/>
                      </wps:bodyPr>
                    </wps:wsp>
                  </a:graphicData>
                </a:graphic>
              </wp:anchor>
            </w:drawing>
          </mc:Choice>
          <mc:Fallback>
            <w:pict>
              <v:shape id="Graphic 5" o:spid="_x0000_s1026" o:spt="100" style="position:absolute;left:0pt;margin-left:52.55pt;margin-top:17.45pt;height:0.5pt;width:507pt;mso-position-horizontal-relative:page;mso-wrap-distance-bottom:0pt;mso-wrap-distance-top:0pt;z-index:-251651072;mso-width-relative:page;mso-height-relative:page;" fillcolor="#2D75B6" filled="t" stroked="f" coordsize="6438900,6350" o:gfxdata="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8Mlu&#10;YNgAAAAKAQAADwAAAAAAAAABACAAAAAiAAAAZHJzL2Rvd25yZXYueG1sUEsBAhQAFAAAAAgAh07i&#10;QDsYBQMiAgAA3AQAAA4AAAAAAAAAAQAgAAAAJwEAAGRycy9lMm9Eb2MueG1sUEsFBgAAAAAGAAYA&#10;WQEAALsFAAAAAA==&#10;" path="m6438645,0l0,0,0,6096,6438645,6096,6438645,0xe">
                <v:fill on="t" focussize="0,0"/>
                <v:stroke on="f"/>
                <v:imagedata o:title=""/>
                <o:lock v:ext="edit" aspectratio="f"/>
                <v:textbox inset="0mm,0mm,0mm,0mm"/>
                <w10:wrap type="topAndBottom"/>
              </v:shape>
            </w:pict>
          </mc:Fallback>
        </mc:AlternateContent>
      </w:r>
      <w:r>
        <w:rPr>
          <w:rFonts w:ascii="Arial"/>
          <w:b/>
          <w:color w:val="1F4E79"/>
          <w:sz w:val="22"/>
        </w:rPr>
        <w:t>Rubrics</w:t>
      </w:r>
      <w:r>
        <w:rPr>
          <w:rFonts w:ascii="Arial"/>
          <w:b/>
          <w:color w:val="1F4E79"/>
          <w:spacing w:val="-5"/>
          <w:sz w:val="22"/>
        </w:rPr>
        <w:t xml:space="preserve"> </w:t>
      </w:r>
      <w:r>
        <w:rPr>
          <w:rFonts w:ascii="Arial"/>
          <w:b/>
          <w:color w:val="1F4E79"/>
          <w:sz w:val="22"/>
        </w:rPr>
        <w:t>for</w:t>
      </w:r>
      <w:r>
        <w:rPr>
          <w:rFonts w:ascii="Arial"/>
          <w:b/>
          <w:color w:val="1F4E79"/>
          <w:spacing w:val="-4"/>
          <w:sz w:val="22"/>
        </w:rPr>
        <w:t xml:space="preserve"> </w:t>
      </w:r>
      <w:r>
        <w:rPr>
          <w:rFonts w:ascii="Arial"/>
          <w:b/>
          <w:color w:val="1F4E79"/>
          <w:spacing w:val="-2"/>
          <w:sz w:val="22"/>
        </w:rPr>
        <w:t>Calculation</w:t>
      </w:r>
    </w:p>
    <w:p w14:paraId="53EAC73D">
      <w:pPr>
        <w:pStyle w:val="6"/>
        <w:spacing w:before="48"/>
        <w:rPr>
          <w:rFonts w:ascii="Arial"/>
          <w:b/>
          <w:sz w:val="20"/>
        </w:rPr>
      </w:pPr>
    </w:p>
    <w:tbl>
      <w:tblPr>
        <w:tblStyle w:val="5"/>
        <w:tblW w:w="0" w:type="auto"/>
        <w:tblInd w:w="370" w:type="dxa"/>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ayout w:type="fixed"/>
        <w:tblCellMar>
          <w:top w:w="0" w:type="dxa"/>
          <w:left w:w="0" w:type="dxa"/>
          <w:bottom w:w="0" w:type="dxa"/>
          <w:right w:w="0" w:type="dxa"/>
        </w:tblCellMar>
      </w:tblPr>
      <w:tblGrid>
        <w:gridCol w:w="1575"/>
        <w:gridCol w:w="787"/>
        <w:gridCol w:w="1745"/>
        <w:gridCol w:w="1418"/>
        <w:gridCol w:w="1557"/>
        <w:gridCol w:w="1985"/>
        <w:gridCol w:w="1658"/>
      </w:tblGrid>
      <w:tr w14:paraId="7D165AB9">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638" w:hRule="atLeast"/>
        </w:trPr>
        <w:tc>
          <w:tcPr>
            <w:tcW w:w="1575" w:type="dxa"/>
            <w:tcBorders>
              <w:top w:val="nil"/>
              <w:bottom w:val="nil"/>
            </w:tcBorders>
            <w:shd w:val="clear" w:color="auto" w:fill="1F4E79"/>
          </w:tcPr>
          <w:p w14:paraId="370069FB">
            <w:pPr>
              <w:pStyle w:val="9"/>
              <w:spacing w:before="203"/>
              <w:ind w:left="437"/>
              <w:rPr>
                <w:b/>
                <w:sz w:val="20"/>
              </w:rPr>
            </w:pPr>
            <w:r>
              <w:rPr>
                <w:b/>
                <w:color w:val="FFFFFF"/>
                <w:spacing w:val="-2"/>
                <w:sz w:val="20"/>
              </w:rPr>
              <w:t>Criteria</w:t>
            </w:r>
          </w:p>
        </w:tc>
        <w:tc>
          <w:tcPr>
            <w:tcW w:w="787" w:type="dxa"/>
            <w:tcBorders>
              <w:top w:val="nil"/>
              <w:bottom w:val="nil"/>
            </w:tcBorders>
            <w:shd w:val="clear" w:color="auto" w:fill="1F4E79"/>
          </w:tcPr>
          <w:p w14:paraId="33B8E046">
            <w:pPr>
              <w:pStyle w:val="9"/>
              <w:spacing w:before="88"/>
              <w:ind w:left="126" w:firstLine="26"/>
              <w:rPr>
                <w:b/>
                <w:sz w:val="20"/>
              </w:rPr>
            </w:pPr>
            <w:r>
              <w:rPr>
                <w:b/>
                <w:color w:val="FFFFFF"/>
                <w:spacing w:val="-4"/>
                <w:sz w:val="20"/>
              </w:rPr>
              <w:t>Weig htage</w:t>
            </w:r>
          </w:p>
        </w:tc>
        <w:tc>
          <w:tcPr>
            <w:tcW w:w="1745" w:type="dxa"/>
            <w:tcBorders>
              <w:top w:val="nil"/>
              <w:bottom w:val="nil"/>
            </w:tcBorders>
            <w:shd w:val="clear" w:color="auto" w:fill="1F4E79"/>
          </w:tcPr>
          <w:p w14:paraId="684D5714">
            <w:pPr>
              <w:pStyle w:val="9"/>
              <w:spacing w:before="88"/>
              <w:ind w:left="451"/>
              <w:rPr>
                <w:b/>
                <w:sz w:val="20"/>
              </w:rPr>
            </w:pPr>
            <w:r>
              <w:rPr>
                <w:b/>
                <w:color w:val="FFFFFF"/>
                <w:sz w:val="20"/>
              </w:rPr>
              <w:t>Level</w:t>
            </w:r>
            <w:r>
              <w:rPr>
                <w:b/>
                <w:color w:val="FFFFFF"/>
                <w:spacing w:val="-4"/>
                <w:sz w:val="20"/>
              </w:rPr>
              <w:t xml:space="preserve"> </w:t>
            </w:r>
            <w:r>
              <w:rPr>
                <w:b/>
                <w:color w:val="FFFFFF"/>
                <w:sz w:val="20"/>
              </w:rPr>
              <w:t>4</w:t>
            </w:r>
            <w:r>
              <w:rPr>
                <w:b/>
                <w:color w:val="FFFFFF"/>
                <w:spacing w:val="-5"/>
                <w:sz w:val="20"/>
              </w:rPr>
              <w:t xml:space="preserve"> </w:t>
            </w:r>
            <w:r>
              <w:rPr>
                <w:b/>
                <w:color w:val="FFFFFF"/>
                <w:spacing w:val="-10"/>
                <w:sz w:val="20"/>
              </w:rPr>
              <w:t>–</w:t>
            </w:r>
          </w:p>
          <w:p w14:paraId="7D2183AA">
            <w:pPr>
              <w:pStyle w:val="9"/>
              <w:spacing w:before="1"/>
              <w:ind w:left="365"/>
              <w:rPr>
                <w:b/>
                <w:sz w:val="20"/>
              </w:rPr>
            </w:pPr>
            <w:r>
              <w:rPr>
                <w:b/>
                <w:color w:val="FFFFFF"/>
                <w:spacing w:val="-2"/>
                <w:sz w:val="20"/>
              </w:rPr>
              <w:t>Exemplary</w:t>
            </w:r>
          </w:p>
        </w:tc>
        <w:tc>
          <w:tcPr>
            <w:tcW w:w="1418" w:type="dxa"/>
            <w:tcBorders>
              <w:top w:val="nil"/>
              <w:bottom w:val="nil"/>
            </w:tcBorders>
            <w:shd w:val="clear" w:color="auto" w:fill="1F4E79"/>
          </w:tcPr>
          <w:p w14:paraId="1EF0593E">
            <w:pPr>
              <w:pStyle w:val="9"/>
              <w:spacing w:before="88"/>
              <w:ind w:left="288"/>
              <w:rPr>
                <w:b/>
                <w:sz w:val="20"/>
              </w:rPr>
            </w:pPr>
            <w:r>
              <w:rPr>
                <w:b/>
                <w:color w:val="FFFFFF"/>
                <w:sz w:val="20"/>
              </w:rPr>
              <w:t>Level</w:t>
            </w:r>
            <w:r>
              <w:rPr>
                <w:b/>
                <w:color w:val="FFFFFF"/>
                <w:spacing w:val="-4"/>
                <w:sz w:val="20"/>
              </w:rPr>
              <w:t xml:space="preserve"> </w:t>
            </w:r>
            <w:r>
              <w:rPr>
                <w:b/>
                <w:color w:val="FFFFFF"/>
                <w:sz w:val="20"/>
              </w:rPr>
              <w:t>3</w:t>
            </w:r>
            <w:r>
              <w:rPr>
                <w:b/>
                <w:color w:val="FFFFFF"/>
                <w:spacing w:val="-5"/>
                <w:sz w:val="20"/>
              </w:rPr>
              <w:t xml:space="preserve"> </w:t>
            </w:r>
            <w:r>
              <w:rPr>
                <w:b/>
                <w:color w:val="FFFFFF"/>
                <w:spacing w:val="-10"/>
                <w:sz w:val="20"/>
              </w:rPr>
              <w:t>–</w:t>
            </w:r>
          </w:p>
          <w:p w14:paraId="04345A37">
            <w:pPr>
              <w:pStyle w:val="9"/>
              <w:spacing w:before="1"/>
              <w:ind w:left="247"/>
              <w:rPr>
                <w:b/>
                <w:sz w:val="20"/>
              </w:rPr>
            </w:pPr>
            <w:r>
              <w:rPr>
                <w:b/>
                <w:color w:val="FFFFFF"/>
                <w:spacing w:val="-2"/>
                <w:sz w:val="20"/>
              </w:rPr>
              <w:t>Proficient</w:t>
            </w:r>
          </w:p>
        </w:tc>
        <w:tc>
          <w:tcPr>
            <w:tcW w:w="1557" w:type="dxa"/>
            <w:tcBorders>
              <w:top w:val="nil"/>
              <w:bottom w:val="nil"/>
            </w:tcBorders>
            <w:shd w:val="clear" w:color="auto" w:fill="1F4E79"/>
          </w:tcPr>
          <w:p w14:paraId="5BC0A1EE">
            <w:pPr>
              <w:pStyle w:val="9"/>
              <w:spacing w:before="88"/>
              <w:ind w:left="12"/>
              <w:jc w:val="center"/>
              <w:rPr>
                <w:b/>
                <w:sz w:val="20"/>
              </w:rPr>
            </w:pPr>
            <w:r>
              <w:rPr>
                <w:b/>
                <w:color w:val="FFFFFF"/>
                <w:sz w:val="20"/>
              </w:rPr>
              <w:t>Level</w:t>
            </w:r>
            <w:r>
              <w:rPr>
                <w:b/>
                <w:color w:val="FFFFFF"/>
                <w:spacing w:val="-4"/>
                <w:sz w:val="20"/>
              </w:rPr>
              <w:t xml:space="preserve"> </w:t>
            </w:r>
            <w:r>
              <w:rPr>
                <w:b/>
                <w:color w:val="FFFFFF"/>
                <w:sz w:val="20"/>
              </w:rPr>
              <w:t>2</w:t>
            </w:r>
            <w:r>
              <w:rPr>
                <w:b/>
                <w:color w:val="FFFFFF"/>
                <w:spacing w:val="-5"/>
                <w:sz w:val="20"/>
              </w:rPr>
              <w:t xml:space="preserve"> </w:t>
            </w:r>
            <w:r>
              <w:rPr>
                <w:b/>
                <w:color w:val="FFFFFF"/>
                <w:spacing w:val="-10"/>
                <w:sz w:val="20"/>
              </w:rPr>
              <w:t>–</w:t>
            </w:r>
          </w:p>
          <w:p w14:paraId="7D70DF17">
            <w:pPr>
              <w:pStyle w:val="9"/>
              <w:spacing w:before="1"/>
              <w:ind w:left="12" w:right="4"/>
              <w:jc w:val="center"/>
              <w:rPr>
                <w:b/>
                <w:sz w:val="20"/>
              </w:rPr>
            </w:pPr>
            <w:r>
              <w:rPr>
                <w:b/>
                <w:color w:val="FFFFFF"/>
                <w:spacing w:val="-2"/>
                <w:sz w:val="20"/>
              </w:rPr>
              <w:t>Developing</w:t>
            </w:r>
          </w:p>
        </w:tc>
        <w:tc>
          <w:tcPr>
            <w:tcW w:w="1985" w:type="dxa"/>
            <w:tcBorders>
              <w:top w:val="nil"/>
              <w:bottom w:val="nil"/>
            </w:tcBorders>
            <w:shd w:val="clear" w:color="auto" w:fill="1F4E79"/>
          </w:tcPr>
          <w:p w14:paraId="0B862D84">
            <w:pPr>
              <w:pStyle w:val="9"/>
              <w:spacing w:before="88"/>
              <w:ind w:left="572"/>
              <w:rPr>
                <w:b/>
                <w:sz w:val="20"/>
              </w:rPr>
            </w:pPr>
            <w:r>
              <w:rPr>
                <w:b/>
                <w:color w:val="FFFFFF"/>
                <w:sz w:val="20"/>
              </w:rPr>
              <w:t>Level</w:t>
            </w:r>
            <w:r>
              <w:rPr>
                <w:b/>
                <w:color w:val="FFFFFF"/>
                <w:spacing w:val="-4"/>
                <w:sz w:val="20"/>
              </w:rPr>
              <w:t xml:space="preserve"> </w:t>
            </w:r>
            <w:r>
              <w:rPr>
                <w:b/>
                <w:color w:val="FFFFFF"/>
                <w:sz w:val="20"/>
              </w:rPr>
              <w:t>1</w:t>
            </w:r>
            <w:r>
              <w:rPr>
                <w:b/>
                <w:color w:val="FFFFFF"/>
                <w:spacing w:val="-4"/>
                <w:sz w:val="20"/>
              </w:rPr>
              <w:t xml:space="preserve"> </w:t>
            </w:r>
            <w:r>
              <w:rPr>
                <w:b/>
                <w:color w:val="FFFFFF"/>
                <w:spacing w:val="-10"/>
                <w:sz w:val="20"/>
              </w:rPr>
              <w:t>–</w:t>
            </w:r>
          </w:p>
          <w:p w14:paraId="07BE6486">
            <w:pPr>
              <w:pStyle w:val="9"/>
              <w:spacing w:before="1"/>
              <w:ind w:left="505"/>
              <w:rPr>
                <w:b/>
                <w:sz w:val="20"/>
              </w:rPr>
            </w:pPr>
            <w:r>
              <w:rPr>
                <w:b/>
                <w:color w:val="FFFFFF"/>
                <w:spacing w:val="-2"/>
                <w:sz w:val="20"/>
              </w:rPr>
              <w:t>Beginning</w:t>
            </w:r>
          </w:p>
        </w:tc>
        <w:tc>
          <w:tcPr>
            <w:tcW w:w="1658" w:type="dxa"/>
            <w:tcBorders>
              <w:top w:val="nil"/>
              <w:bottom w:val="nil"/>
            </w:tcBorders>
            <w:shd w:val="clear" w:color="auto" w:fill="1F4E79"/>
          </w:tcPr>
          <w:p w14:paraId="10FB506F">
            <w:pPr>
              <w:pStyle w:val="9"/>
              <w:spacing w:before="88"/>
              <w:ind w:left="542"/>
              <w:rPr>
                <w:b/>
                <w:sz w:val="20"/>
              </w:rPr>
            </w:pPr>
            <w:r>
              <w:rPr>
                <w:b/>
                <w:color w:val="FFFFFF"/>
                <w:spacing w:val="-2"/>
                <w:sz w:val="20"/>
              </w:rPr>
              <w:t>Marks</w:t>
            </w:r>
          </w:p>
        </w:tc>
      </w:tr>
      <w:tr w14:paraId="47CDC9AD">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1290" w:hRule="atLeast"/>
        </w:trPr>
        <w:tc>
          <w:tcPr>
            <w:tcW w:w="1575" w:type="dxa"/>
            <w:tcBorders>
              <w:top w:val="nil"/>
              <w:left w:val="single" w:color="9DC3E6" w:sz="4" w:space="0"/>
              <w:bottom w:val="single" w:color="9DC3E6" w:sz="4" w:space="0"/>
              <w:right w:val="single" w:color="9DC3E6" w:sz="4" w:space="0"/>
            </w:tcBorders>
            <w:shd w:val="clear" w:color="auto" w:fill="D5E3EF"/>
          </w:tcPr>
          <w:p w14:paraId="47442E63">
            <w:pPr>
              <w:pStyle w:val="9"/>
              <w:ind w:right="24"/>
              <w:rPr>
                <w:sz w:val="20"/>
              </w:rPr>
            </w:pPr>
            <w:r>
              <w:rPr>
                <w:spacing w:val="-2"/>
                <w:sz w:val="20"/>
              </w:rPr>
              <w:t xml:space="preserve">Understanding </w:t>
            </w:r>
            <w:r>
              <w:rPr>
                <w:sz w:val="20"/>
              </w:rPr>
              <w:t>of Case</w:t>
            </w:r>
          </w:p>
        </w:tc>
        <w:tc>
          <w:tcPr>
            <w:tcW w:w="787" w:type="dxa"/>
            <w:tcBorders>
              <w:top w:val="nil"/>
              <w:left w:val="single" w:color="9DC3E6" w:sz="4" w:space="0"/>
              <w:bottom w:val="single" w:color="9DC3E6" w:sz="4" w:space="0"/>
              <w:right w:val="single" w:color="9DC3E6" w:sz="4" w:space="0"/>
            </w:tcBorders>
            <w:shd w:val="clear" w:color="auto" w:fill="EBF3FA"/>
          </w:tcPr>
          <w:p w14:paraId="4A6D323F">
            <w:pPr>
              <w:pStyle w:val="9"/>
              <w:ind w:left="4"/>
              <w:jc w:val="center"/>
              <w:rPr>
                <w:sz w:val="20"/>
              </w:rPr>
            </w:pPr>
            <w:r>
              <w:rPr>
                <w:spacing w:val="-5"/>
                <w:sz w:val="20"/>
              </w:rPr>
              <w:t>25</w:t>
            </w:r>
          </w:p>
        </w:tc>
        <w:tc>
          <w:tcPr>
            <w:tcW w:w="1745" w:type="dxa"/>
            <w:tcBorders>
              <w:top w:val="nil"/>
              <w:left w:val="single" w:color="9DC3E6" w:sz="4" w:space="0"/>
              <w:bottom w:val="single" w:color="9DC3E6" w:sz="4" w:space="0"/>
              <w:right w:val="single" w:color="9DC3E6" w:sz="4" w:space="0"/>
            </w:tcBorders>
            <w:shd w:val="clear" w:color="auto" w:fill="EFFFF4"/>
          </w:tcPr>
          <w:p w14:paraId="00FAEE33">
            <w:pPr>
              <w:pStyle w:val="9"/>
              <w:ind w:right="187"/>
              <w:rPr>
                <w:sz w:val="20"/>
              </w:rPr>
            </w:pPr>
            <w:r>
              <w:rPr>
                <w:spacing w:val="-2"/>
                <w:sz w:val="20"/>
              </w:rPr>
              <w:t xml:space="preserve">Thorough understanding; </w:t>
            </w:r>
            <w:r>
              <w:rPr>
                <w:sz w:val="20"/>
              </w:rPr>
              <w:t>clearly</w:t>
            </w:r>
            <w:r>
              <w:rPr>
                <w:spacing w:val="-14"/>
                <w:sz w:val="20"/>
              </w:rPr>
              <w:t xml:space="preserve"> </w:t>
            </w:r>
            <w:r>
              <w:rPr>
                <w:sz w:val="20"/>
              </w:rPr>
              <w:t>identifies all key issues</w:t>
            </w:r>
          </w:p>
        </w:tc>
        <w:tc>
          <w:tcPr>
            <w:tcW w:w="1418" w:type="dxa"/>
            <w:tcBorders>
              <w:top w:val="nil"/>
              <w:left w:val="single" w:color="9DC3E6" w:sz="4" w:space="0"/>
              <w:bottom w:val="single" w:color="9DC3E6" w:sz="4" w:space="0"/>
              <w:right w:val="single" w:color="9DC3E6" w:sz="4" w:space="0"/>
            </w:tcBorders>
            <w:shd w:val="clear" w:color="auto" w:fill="FFFAEB"/>
          </w:tcPr>
          <w:p w14:paraId="188C605D">
            <w:pPr>
              <w:pStyle w:val="9"/>
              <w:ind w:left="120" w:right="81"/>
              <w:rPr>
                <w:sz w:val="20"/>
              </w:rPr>
            </w:pPr>
            <w:r>
              <w:rPr>
                <w:spacing w:val="-4"/>
                <w:sz w:val="20"/>
              </w:rPr>
              <w:t xml:space="preserve">Good </w:t>
            </w:r>
            <w:r>
              <w:rPr>
                <w:spacing w:val="-2"/>
                <w:sz w:val="20"/>
              </w:rPr>
              <w:t xml:space="preserve">understandin </w:t>
            </w:r>
            <w:r>
              <w:rPr>
                <w:sz w:val="20"/>
              </w:rPr>
              <w:t xml:space="preserve">g with most </w:t>
            </w:r>
            <w:r>
              <w:rPr>
                <w:spacing w:val="-2"/>
                <w:sz w:val="20"/>
              </w:rPr>
              <w:t>issues identified</w:t>
            </w:r>
          </w:p>
        </w:tc>
        <w:tc>
          <w:tcPr>
            <w:tcW w:w="1557" w:type="dxa"/>
            <w:tcBorders>
              <w:top w:val="nil"/>
              <w:left w:val="single" w:color="9DC3E6" w:sz="4" w:space="0"/>
              <w:bottom w:val="single" w:color="9DC3E6" w:sz="4" w:space="0"/>
              <w:right w:val="single" w:color="9DC3E6" w:sz="4" w:space="0"/>
            </w:tcBorders>
            <w:shd w:val="clear" w:color="auto" w:fill="FFF3DF"/>
          </w:tcPr>
          <w:p w14:paraId="0E029D8E">
            <w:pPr>
              <w:pStyle w:val="9"/>
              <w:ind w:left="121" w:right="152"/>
              <w:rPr>
                <w:sz w:val="20"/>
              </w:rPr>
            </w:pPr>
            <w:r>
              <w:rPr>
                <w:spacing w:val="-2"/>
                <w:sz w:val="20"/>
              </w:rPr>
              <w:t>Basic understanding</w:t>
            </w:r>
          </w:p>
          <w:p w14:paraId="33ED76CC">
            <w:pPr>
              <w:pStyle w:val="9"/>
              <w:spacing w:before="1"/>
              <w:ind w:left="121" w:right="152"/>
              <w:rPr>
                <w:sz w:val="20"/>
              </w:rPr>
            </w:pPr>
            <w:r>
              <w:rPr>
                <w:sz w:val="20"/>
              </w:rPr>
              <w:t>;</w:t>
            </w:r>
            <w:r>
              <w:rPr>
                <w:spacing w:val="-14"/>
                <w:sz w:val="20"/>
              </w:rPr>
              <w:t xml:space="preserve"> </w:t>
            </w:r>
            <w:r>
              <w:rPr>
                <w:sz w:val="20"/>
              </w:rPr>
              <w:t>some</w:t>
            </w:r>
            <w:r>
              <w:rPr>
                <w:spacing w:val="-14"/>
                <w:sz w:val="20"/>
              </w:rPr>
              <w:t xml:space="preserve"> </w:t>
            </w:r>
            <w:r>
              <w:rPr>
                <w:sz w:val="20"/>
              </w:rPr>
              <w:t xml:space="preserve">issues </w:t>
            </w:r>
            <w:r>
              <w:rPr>
                <w:spacing w:val="-2"/>
                <w:sz w:val="20"/>
              </w:rPr>
              <w:t>missed</w:t>
            </w:r>
          </w:p>
        </w:tc>
        <w:tc>
          <w:tcPr>
            <w:tcW w:w="1985" w:type="dxa"/>
            <w:tcBorders>
              <w:top w:val="nil"/>
              <w:left w:val="single" w:color="9DC3E6" w:sz="4" w:space="0"/>
              <w:bottom w:val="single" w:color="9DC3E6" w:sz="4" w:space="0"/>
              <w:right w:val="single" w:color="9DC3E6" w:sz="4" w:space="0"/>
            </w:tcBorders>
            <w:shd w:val="clear" w:color="auto" w:fill="FFEFEF"/>
          </w:tcPr>
          <w:p w14:paraId="01D263A5">
            <w:pPr>
              <w:pStyle w:val="9"/>
              <w:ind w:left="121" w:right="236"/>
              <w:rPr>
                <w:sz w:val="20"/>
              </w:rPr>
            </w:pPr>
            <w:r>
              <w:rPr>
                <w:spacing w:val="-4"/>
                <w:sz w:val="20"/>
              </w:rPr>
              <w:t xml:space="preserve">Poor </w:t>
            </w:r>
            <w:r>
              <w:rPr>
                <w:spacing w:val="-2"/>
                <w:sz w:val="20"/>
              </w:rPr>
              <w:t xml:space="preserve">understanding; </w:t>
            </w:r>
            <w:r>
              <w:rPr>
                <w:sz w:val="20"/>
              </w:rPr>
              <w:t>problem not identified</w:t>
            </w:r>
            <w:r>
              <w:rPr>
                <w:spacing w:val="-14"/>
                <w:sz w:val="20"/>
              </w:rPr>
              <w:t xml:space="preserve"> </w:t>
            </w:r>
            <w:r>
              <w:rPr>
                <w:sz w:val="20"/>
              </w:rPr>
              <w:t>correctly</w:t>
            </w:r>
          </w:p>
        </w:tc>
        <w:tc>
          <w:tcPr>
            <w:tcW w:w="1658" w:type="dxa"/>
            <w:tcBorders>
              <w:top w:val="nil"/>
              <w:left w:val="single" w:color="9DC3E6" w:sz="4" w:space="0"/>
              <w:bottom w:val="single" w:color="9DC3E6" w:sz="4" w:space="0"/>
              <w:right w:val="single" w:color="9DC3E6" w:sz="4" w:space="0"/>
            </w:tcBorders>
            <w:shd w:val="clear" w:color="auto" w:fill="FFEFEF"/>
          </w:tcPr>
          <w:p w14:paraId="7DD0905D">
            <w:pPr>
              <w:pStyle w:val="9"/>
              <w:spacing w:before="0"/>
              <w:ind w:left="0"/>
              <w:rPr>
                <w:rFonts w:ascii="Times New Roman"/>
                <w:sz w:val="18"/>
              </w:rPr>
            </w:pPr>
          </w:p>
        </w:tc>
      </w:tr>
      <w:tr w14:paraId="49EE4B2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1289" w:hRule="atLeast"/>
        </w:trPr>
        <w:tc>
          <w:tcPr>
            <w:tcW w:w="1575" w:type="dxa"/>
            <w:tcBorders>
              <w:top w:val="single" w:color="9DC3E6" w:sz="4" w:space="0"/>
              <w:left w:val="single" w:color="9DC3E6" w:sz="4" w:space="0"/>
              <w:bottom w:val="single" w:color="9DC3E6" w:sz="4" w:space="0"/>
              <w:right w:val="single" w:color="9DC3E6" w:sz="4" w:space="0"/>
            </w:tcBorders>
            <w:shd w:val="clear" w:color="auto" w:fill="EBF3FA"/>
          </w:tcPr>
          <w:p w14:paraId="05C0A1D8">
            <w:pPr>
              <w:pStyle w:val="9"/>
              <w:ind w:right="239"/>
              <w:rPr>
                <w:sz w:val="20"/>
              </w:rPr>
            </w:pPr>
            <w:r>
              <w:rPr>
                <w:sz w:val="20"/>
              </w:rPr>
              <w:t>Application</w:t>
            </w:r>
            <w:r>
              <w:rPr>
                <w:spacing w:val="-14"/>
                <w:sz w:val="20"/>
              </w:rPr>
              <w:t xml:space="preserve"> </w:t>
            </w:r>
            <w:r>
              <w:rPr>
                <w:sz w:val="20"/>
              </w:rPr>
              <w:t xml:space="preserve">of </w:t>
            </w:r>
            <w:r>
              <w:rPr>
                <w:spacing w:val="-2"/>
                <w:sz w:val="20"/>
              </w:rPr>
              <w:t>Concepts</w:t>
            </w:r>
          </w:p>
        </w:tc>
        <w:tc>
          <w:tcPr>
            <w:tcW w:w="787" w:type="dxa"/>
            <w:tcBorders>
              <w:top w:val="single" w:color="9DC3E6" w:sz="4" w:space="0"/>
              <w:left w:val="single" w:color="9DC3E6" w:sz="4" w:space="0"/>
              <w:bottom w:val="single" w:color="9DC3E6" w:sz="4" w:space="0"/>
              <w:right w:val="single" w:color="9DC3E6" w:sz="4" w:space="0"/>
            </w:tcBorders>
            <w:shd w:val="clear" w:color="auto" w:fill="D5E3EF"/>
          </w:tcPr>
          <w:p w14:paraId="27595069">
            <w:pPr>
              <w:pStyle w:val="9"/>
              <w:ind w:left="4"/>
              <w:jc w:val="center"/>
              <w:rPr>
                <w:sz w:val="20"/>
              </w:rPr>
            </w:pPr>
            <w:r>
              <w:rPr>
                <w:spacing w:val="-5"/>
                <w:sz w:val="20"/>
              </w:rPr>
              <w:t>25</w:t>
            </w:r>
          </w:p>
        </w:tc>
        <w:tc>
          <w:tcPr>
            <w:tcW w:w="1745" w:type="dxa"/>
            <w:tcBorders>
              <w:top w:val="single" w:color="9DC3E6" w:sz="4" w:space="0"/>
              <w:left w:val="single" w:color="9DC3E6" w:sz="4" w:space="0"/>
              <w:bottom w:val="single" w:color="9DC3E6" w:sz="4" w:space="0"/>
              <w:right w:val="single" w:color="9DC3E6" w:sz="4" w:space="0"/>
            </w:tcBorders>
            <w:shd w:val="clear" w:color="auto" w:fill="EFFFF4"/>
          </w:tcPr>
          <w:p w14:paraId="1C17F77D">
            <w:pPr>
              <w:pStyle w:val="9"/>
              <w:ind w:right="112"/>
              <w:rPr>
                <w:sz w:val="20"/>
              </w:rPr>
            </w:pPr>
            <w:r>
              <w:rPr>
                <w:spacing w:val="-2"/>
                <w:sz w:val="20"/>
              </w:rPr>
              <w:t xml:space="preserve">Effectively </w:t>
            </w:r>
            <w:r>
              <w:rPr>
                <w:sz w:val="20"/>
              </w:rPr>
              <w:t>applies relevant concepts to analyze</w:t>
            </w:r>
            <w:r>
              <w:rPr>
                <w:spacing w:val="-14"/>
                <w:sz w:val="20"/>
              </w:rPr>
              <w:t xml:space="preserve"> </w:t>
            </w:r>
            <w:r>
              <w:rPr>
                <w:sz w:val="20"/>
              </w:rPr>
              <w:t>the</w:t>
            </w:r>
            <w:r>
              <w:rPr>
                <w:spacing w:val="-14"/>
                <w:sz w:val="20"/>
              </w:rPr>
              <w:t xml:space="preserve"> </w:t>
            </w:r>
            <w:r>
              <w:rPr>
                <w:sz w:val="20"/>
              </w:rPr>
              <w:t xml:space="preserve">case </w:t>
            </w:r>
            <w:r>
              <w:rPr>
                <w:spacing w:val="-2"/>
                <w:sz w:val="20"/>
              </w:rPr>
              <w:t>deeply</w:t>
            </w:r>
          </w:p>
        </w:tc>
        <w:tc>
          <w:tcPr>
            <w:tcW w:w="1418" w:type="dxa"/>
            <w:tcBorders>
              <w:top w:val="single" w:color="9DC3E6" w:sz="4" w:space="0"/>
              <w:left w:val="single" w:color="9DC3E6" w:sz="4" w:space="0"/>
              <w:bottom w:val="single" w:color="9DC3E6" w:sz="4" w:space="0"/>
              <w:right w:val="single" w:color="9DC3E6" w:sz="4" w:space="0"/>
            </w:tcBorders>
            <w:shd w:val="clear" w:color="auto" w:fill="FFFAEB"/>
          </w:tcPr>
          <w:p w14:paraId="41D97563">
            <w:pPr>
              <w:pStyle w:val="9"/>
              <w:ind w:left="120" w:right="196"/>
              <w:rPr>
                <w:sz w:val="20"/>
              </w:rPr>
            </w:pPr>
            <w:r>
              <w:rPr>
                <w:spacing w:val="-2"/>
                <w:sz w:val="20"/>
              </w:rPr>
              <w:t xml:space="preserve">Applies appropriate concepts </w:t>
            </w:r>
            <w:r>
              <w:rPr>
                <w:sz w:val="20"/>
              </w:rPr>
              <w:t xml:space="preserve">with minor </w:t>
            </w:r>
            <w:r>
              <w:rPr>
                <w:spacing w:val="-4"/>
                <w:sz w:val="20"/>
              </w:rPr>
              <w:t>gaps</w:t>
            </w:r>
          </w:p>
        </w:tc>
        <w:tc>
          <w:tcPr>
            <w:tcW w:w="1557" w:type="dxa"/>
            <w:tcBorders>
              <w:top w:val="single" w:color="9DC3E6" w:sz="4" w:space="0"/>
              <w:left w:val="single" w:color="9DC3E6" w:sz="4" w:space="0"/>
              <w:bottom w:val="single" w:color="9DC3E6" w:sz="4" w:space="0"/>
              <w:right w:val="single" w:color="9DC3E6" w:sz="4" w:space="0"/>
            </w:tcBorders>
            <w:shd w:val="clear" w:color="auto" w:fill="FFF3DF"/>
          </w:tcPr>
          <w:p w14:paraId="68A41FD5">
            <w:pPr>
              <w:pStyle w:val="9"/>
              <w:ind w:left="121" w:right="241"/>
              <w:rPr>
                <w:sz w:val="20"/>
              </w:rPr>
            </w:pPr>
            <w:r>
              <w:rPr>
                <w:spacing w:val="-2"/>
                <w:sz w:val="20"/>
              </w:rPr>
              <w:t xml:space="preserve">Limited </w:t>
            </w:r>
            <w:r>
              <w:rPr>
                <w:sz w:val="20"/>
              </w:rPr>
              <w:t>application</w:t>
            </w:r>
            <w:r>
              <w:rPr>
                <w:spacing w:val="-14"/>
                <w:sz w:val="20"/>
              </w:rPr>
              <w:t xml:space="preserve"> </w:t>
            </w:r>
            <w:r>
              <w:rPr>
                <w:sz w:val="20"/>
              </w:rPr>
              <w:t xml:space="preserve">of </w:t>
            </w:r>
            <w:r>
              <w:rPr>
                <w:spacing w:val="-2"/>
                <w:sz w:val="20"/>
              </w:rPr>
              <w:t>concepts</w:t>
            </w:r>
          </w:p>
        </w:tc>
        <w:tc>
          <w:tcPr>
            <w:tcW w:w="1985" w:type="dxa"/>
            <w:tcBorders>
              <w:top w:val="single" w:color="9DC3E6" w:sz="4" w:space="0"/>
              <w:left w:val="single" w:color="9DC3E6" w:sz="4" w:space="0"/>
              <w:bottom w:val="single" w:color="9DC3E6" w:sz="4" w:space="0"/>
              <w:right w:val="single" w:color="9DC3E6" w:sz="4" w:space="0"/>
            </w:tcBorders>
            <w:shd w:val="clear" w:color="auto" w:fill="FFEFEF"/>
          </w:tcPr>
          <w:p w14:paraId="05F0BC50">
            <w:pPr>
              <w:pStyle w:val="9"/>
              <w:ind w:left="121" w:right="280"/>
              <w:rPr>
                <w:sz w:val="20"/>
              </w:rPr>
            </w:pPr>
            <w:r>
              <w:rPr>
                <w:sz w:val="20"/>
              </w:rPr>
              <w:t>Fails to apply relevant</w:t>
            </w:r>
            <w:r>
              <w:rPr>
                <w:spacing w:val="-14"/>
                <w:sz w:val="20"/>
              </w:rPr>
              <w:t xml:space="preserve"> </w:t>
            </w:r>
            <w:r>
              <w:rPr>
                <w:sz w:val="20"/>
              </w:rPr>
              <w:t>concepts</w:t>
            </w:r>
          </w:p>
        </w:tc>
        <w:tc>
          <w:tcPr>
            <w:tcW w:w="1658" w:type="dxa"/>
            <w:tcBorders>
              <w:top w:val="single" w:color="9DC3E6" w:sz="4" w:space="0"/>
              <w:left w:val="single" w:color="9DC3E6" w:sz="4" w:space="0"/>
              <w:bottom w:val="single" w:color="9DC3E6" w:sz="4" w:space="0"/>
              <w:right w:val="single" w:color="9DC3E6" w:sz="4" w:space="0"/>
            </w:tcBorders>
            <w:shd w:val="clear" w:color="auto" w:fill="FFEFEF"/>
          </w:tcPr>
          <w:p w14:paraId="093286BF">
            <w:pPr>
              <w:pStyle w:val="9"/>
              <w:spacing w:before="0"/>
              <w:ind w:left="0"/>
              <w:rPr>
                <w:rFonts w:ascii="Times New Roman"/>
                <w:sz w:val="18"/>
              </w:rPr>
            </w:pPr>
          </w:p>
        </w:tc>
      </w:tr>
      <w:tr w14:paraId="51235AD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1060" w:hRule="atLeast"/>
        </w:trPr>
        <w:tc>
          <w:tcPr>
            <w:tcW w:w="1575" w:type="dxa"/>
            <w:tcBorders>
              <w:top w:val="single" w:color="9DC3E6" w:sz="4" w:space="0"/>
              <w:left w:val="single" w:color="9DC3E6" w:sz="4" w:space="0"/>
              <w:bottom w:val="single" w:color="9DC3E6" w:sz="4" w:space="0"/>
              <w:right w:val="single" w:color="9DC3E6" w:sz="4" w:space="0"/>
            </w:tcBorders>
            <w:shd w:val="clear" w:color="auto" w:fill="EBF3FA"/>
          </w:tcPr>
          <w:p w14:paraId="269C22E4">
            <w:pPr>
              <w:pStyle w:val="9"/>
              <w:spacing w:before="71"/>
              <w:rPr>
                <w:sz w:val="20"/>
              </w:rPr>
            </w:pPr>
            <w:r>
              <w:rPr>
                <w:spacing w:val="-2"/>
                <w:sz w:val="20"/>
              </w:rPr>
              <w:t>Analysis</w:t>
            </w:r>
          </w:p>
        </w:tc>
        <w:tc>
          <w:tcPr>
            <w:tcW w:w="787" w:type="dxa"/>
            <w:tcBorders>
              <w:top w:val="single" w:color="9DC3E6" w:sz="4" w:space="0"/>
              <w:left w:val="single" w:color="9DC3E6" w:sz="4" w:space="0"/>
              <w:bottom w:val="single" w:color="9DC3E6" w:sz="4" w:space="0"/>
              <w:right w:val="single" w:color="9DC3E6" w:sz="4" w:space="0"/>
            </w:tcBorders>
            <w:shd w:val="clear" w:color="auto" w:fill="D5E3EF"/>
          </w:tcPr>
          <w:p w14:paraId="03BD4715">
            <w:pPr>
              <w:pStyle w:val="9"/>
              <w:spacing w:before="71"/>
              <w:ind w:left="4"/>
              <w:jc w:val="center"/>
              <w:rPr>
                <w:sz w:val="20"/>
              </w:rPr>
            </w:pPr>
            <w:r>
              <w:rPr>
                <w:spacing w:val="-5"/>
                <w:sz w:val="20"/>
              </w:rPr>
              <w:t>20</w:t>
            </w:r>
          </w:p>
        </w:tc>
        <w:tc>
          <w:tcPr>
            <w:tcW w:w="1745" w:type="dxa"/>
            <w:tcBorders>
              <w:top w:val="single" w:color="9DC3E6" w:sz="4" w:space="0"/>
              <w:left w:val="single" w:color="9DC3E6" w:sz="4" w:space="0"/>
              <w:bottom w:val="single" w:color="9DC3E6" w:sz="4" w:space="0"/>
              <w:right w:val="single" w:color="9DC3E6" w:sz="4" w:space="0"/>
            </w:tcBorders>
            <w:shd w:val="clear" w:color="auto" w:fill="EFFFF4"/>
          </w:tcPr>
          <w:p w14:paraId="44A7B935">
            <w:pPr>
              <w:pStyle w:val="9"/>
              <w:spacing w:before="71"/>
              <w:ind w:right="126"/>
              <w:rPr>
                <w:sz w:val="20"/>
              </w:rPr>
            </w:pPr>
            <w:r>
              <w:rPr>
                <w:spacing w:val="-2"/>
                <w:sz w:val="20"/>
              </w:rPr>
              <w:t>In-depth</w:t>
            </w:r>
            <w:r>
              <w:rPr>
                <w:spacing w:val="40"/>
                <w:sz w:val="20"/>
              </w:rPr>
              <w:t xml:space="preserve"> </w:t>
            </w:r>
            <w:r>
              <w:rPr>
                <w:sz w:val="20"/>
              </w:rPr>
              <w:t>analysis with strong</w:t>
            </w:r>
            <w:r>
              <w:rPr>
                <w:spacing w:val="-14"/>
                <w:sz w:val="20"/>
              </w:rPr>
              <w:t xml:space="preserve"> </w:t>
            </w:r>
            <w:r>
              <w:rPr>
                <w:sz w:val="20"/>
              </w:rPr>
              <w:t>reasoning and insights</w:t>
            </w:r>
          </w:p>
        </w:tc>
        <w:tc>
          <w:tcPr>
            <w:tcW w:w="1418" w:type="dxa"/>
            <w:tcBorders>
              <w:top w:val="single" w:color="9DC3E6" w:sz="4" w:space="0"/>
              <w:left w:val="single" w:color="9DC3E6" w:sz="4" w:space="0"/>
              <w:bottom w:val="single" w:color="9DC3E6" w:sz="4" w:space="0"/>
              <w:right w:val="single" w:color="9DC3E6" w:sz="4" w:space="0"/>
            </w:tcBorders>
            <w:shd w:val="clear" w:color="auto" w:fill="FFFAEB"/>
          </w:tcPr>
          <w:p w14:paraId="1779D137">
            <w:pPr>
              <w:pStyle w:val="9"/>
              <w:spacing w:before="71"/>
              <w:ind w:left="120" w:right="148"/>
              <w:rPr>
                <w:sz w:val="20"/>
              </w:rPr>
            </w:pPr>
            <w:r>
              <w:rPr>
                <w:spacing w:val="-4"/>
                <w:sz w:val="20"/>
              </w:rPr>
              <w:t xml:space="preserve">Good </w:t>
            </w:r>
            <w:r>
              <w:rPr>
                <w:sz w:val="20"/>
              </w:rPr>
              <w:t>analysis</w:t>
            </w:r>
            <w:r>
              <w:rPr>
                <w:spacing w:val="-14"/>
                <w:sz w:val="20"/>
              </w:rPr>
              <w:t xml:space="preserve"> </w:t>
            </w:r>
            <w:r>
              <w:rPr>
                <w:sz w:val="20"/>
              </w:rPr>
              <w:t xml:space="preserve">with </w:t>
            </w:r>
            <w:r>
              <w:rPr>
                <w:spacing w:val="-2"/>
                <w:sz w:val="20"/>
              </w:rPr>
              <w:t>logical reasoning</w:t>
            </w:r>
          </w:p>
        </w:tc>
        <w:tc>
          <w:tcPr>
            <w:tcW w:w="1557" w:type="dxa"/>
            <w:tcBorders>
              <w:top w:val="single" w:color="9DC3E6" w:sz="4" w:space="0"/>
              <w:left w:val="single" w:color="9DC3E6" w:sz="4" w:space="0"/>
              <w:bottom w:val="single" w:color="9DC3E6" w:sz="4" w:space="0"/>
              <w:right w:val="single" w:color="9DC3E6" w:sz="4" w:space="0"/>
            </w:tcBorders>
            <w:shd w:val="clear" w:color="auto" w:fill="FFF3DF"/>
          </w:tcPr>
          <w:p w14:paraId="7F1711BD">
            <w:pPr>
              <w:pStyle w:val="9"/>
              <w:spacing w:before="71"/>
              <w:ind w:left="121" w:right="152"/>
              <w:rPr>
                <w:sz w:val="20"/>
              </w:rPr>
            </w:pPr>
            <w:r>
              <w:rPr>
                <w:sz w:val="20"/>
              </w:rPr>
              <w:t>Basic</w:t>
            </w:r>
            <w:r>
              <w:rPr>
                <w:spacing w:val="-14"/>
                <w:sz w:val="20"/>
              </w:rPr>
              <w:t xml:space="preserve"> </w:t>
            </w:r>
            <w:r>
              <w:rPr>
                <w:sz w:val="20"/>
              </w:rPr>
              <w:t xml:space="preserve">analysis with limited </w:t>
            </w:r>
            <w:r>
              <w:rPr>
                <w:spacing w:val="-2"/>
                <w:sz w:val="20"/>
              </w:rPr>
              <w:t>depth</w:t>
            </w:r>
          </w:p>
        </w:tc>
        <w:tc>
          <w:tcPr>
            <w:tcW w:w="1985" w:type="dxa"/>
            <w:tcBorders>
              <w:top w:val="single" w:color="9DC3E6" w:sz="4" w:space="0"/>
              <w:left w:val="single" w:color="9DC3E6" w:sz="4" w:space="0"/>
              <w:bottom w:val="single" w:color="9DC3E6" w:sz="4" w:space="0"/>
              <w:right w:val="single" w:color="9DC3E6" w:sz="4" w:space="0"/>
            </w:tcBorders>
            <w:shd w:val="clear" w:color="auto" w:fill="FFEFEF"/>
          </w:tcPr>
          <w:p w14:paraId="34C0F004">
            <w:pPr>
              <w:pStyle w:val="9"/>
              <w:spacing w:before="71"/>
              <w:ind w:left="121" w:right="558"/>
              <w:rPr>
                <w:sz w:val="20"/>
              </w:rPr>
            </w:pPr>
            <w:r>
              <w:rPr>
                <w:sz w:val="20"/>
              </w:rPr>
              <w:t>Weak or no analysis;</w:t>
            </w:r>
            <w:r>
              <w:rPr>
                <w:spacing w:val="-14"/>
                <w:sz w:val="20"/>
              </w:rPr>
              <w:t xml:space="preserve"> </w:t>
            </w:r>
            <w:r>
              <w:rPr>
                <w:sz w:val="20"/>
              </w:rPr>
              <w:t xml:space="preserve">lacks </w:t>
            </w:r>
            <w:r>
              <w:rPr>
                <w:spacing w:val="-2"/>
                <w:sz w:val="20"/>
              </w:rPr>
              <w:t>reasoning</w:t>
            </w:r>
          </w:p>
        </w:tc>
        <w:tc>
          <w:tcPr>
            <w:tcW w:w="1658" w:type="dxa"/>
            <w:tcBorders>
              <w:top w:val="single" w:color="9DC3E6" w:sz="4" w:space="0"/>
              <w:left w:val="single" w:color="9DC3E6" w:sz="4" w:space="0"/>
              <w:bottom w:val="single" w:color="9DC3E6" w:sz="4" w:space="0"/>
              <w:right w:val="single" w:color="9DC3E6" w:sz="4" w:space="0"/>
            </w:tcBorders>
            <w:shd w:val="clear" w:color="auto" w:fill="FFEFEF"/>
          </w:tcPr>
          <w:p w14:paraId="2671942B">
            <w:pPr>
              <w:pStyle w:val="9"/>
              <w:spacing w:before="0"/>
              <w:ind w:left="0"/>
              <w:rPr>
                <w:rFonts w:ascii="Times New Roman"/>
                <w:sz w:val="18"/>
              </w:rPr>
            </w:pPr>
          </w:p>
        </w:tc>
      </w:tr>
      <w:tr w14:paraId="26688F40">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1290" w:hRule="atLeast"/>
        </w:trPr>
        <w:tc>
          <w:tcPr>
            <w:tcW w:w="1575" w:type="dxa"/>
            <w:tcBorders>
              <w:top w:val="single" w:color="9DC3E6" w:sz="4" w:space="0"/>
              <w:left w:val="single" w:color="9DC3E6" w:sz="4" w:space="0"/>
              <w:bottom w:val="single" w:color="9DC3E6" w:sz="4" w:space="0"/>
              <w:right w:val="single" w:color="9DC3E6" w:sz="4" w:space="0"/>
            </w:tcBorders>
            <w:shd w:val="clear" w:color="auto" w:fill="EBF3FA"/>
          </w:tcPr>
          <w:p w14:paraId="135B7B7C">
            <w:pPr>
              <w:pStyle w:val="9"/>
              <w:ind w:right="719"/>
              <w:rPr>
                <w:sz w:val="20"/>
              </w:rPr>
            </w:pPr>
            <w:r>
              <w:rPr>
                <w:spacing w:val="-2"/>
                <w:sz w:val="20"/>
              </w:rPr>
              <w:t>Solution Design</w:t>
            </w:r>
          </w:p>
        </w:tc>
        <w:tc>
          <w:tcPr>
            <w:tcW w:w="787" w:type="dxa"/>
            <w:tcBorders>
              <w:top w:val="single" w:color="9DC3E6" w:sz="4" w:space="0"/>
              <w:left w:val="single" w:color="9DC3E6" w:sz="4" w:space="0"/>
              <w:bottom w:val="single" w:color="9DC3E6" w:sz="4" w:space="0"/>
              <w:right w:val="single" w:color="9DC3E6" w:sz="4" w:space="0"/>
            </w:tcBorders>
            <w:shd w:val="clear" w:color="auto" w:fill="D5E3EF"/>
          </w:tcPr>
          <w:p w14:paraId="3A164322">
            <w:pPr>
              <w:pStyle w:val="9"/>
              <w:ind w:left="4"/>
              <w:jc w:val="center"/>
              <w:rPr>
                <w:sz w:val="20"/>
              </w:rPr>
            </w:pPr>
            <w:r>
              <w:rPr>
                <w:spacing w:val="-5"/>
                <w:sz w:val="20"/>
              </w:rPr>
              <w:t>20</w:t>
            </w:r>
          </w:p>
        </w:tc>
        <w:tc>
          <w:tcPr>
            <w:tcW w:w="1745" w:type="dxa"/>
            <w:tcBorders>
              <w:top w:val="single" w:color="9DC3E6" w:sz="4" w:space="0"/>
              <w:left w:val="single" w:color="9DC3E6" w:sz="4" w:space="0"/>
              <w:bottom w:val="single" w:color="9DC3E6" w:sz="4" w:space="0"/>
              <w:right w:val="single" w:color="9DC3E6" w:sz="4" w:space="0"/>
            </w:tcBorders>
            <w:shd w:val="clear" w:color="auto" w:fill="EFFFF4"/>
          </w:tcPr>
          <w:p w14:paraId="3D873F8D">
            <w:pPr>
              <w:pStyle w:val="9"/>
              <w:ind w:right="409"/>
              <w:rPr>
                <w:sz w:val="20"/>
              </w:rPr>
            </w:pPr>
            <w:r>
              <w:rPr>
                <w:spacing w:val="-2"/>
                <w:sz w:val="20"/>
              </w:rPr>
              <w:t xml:space="preserve">Innovative, feasible </w:t>
            </w:r>
            <w:r>
              <w:rPr>
                <w:sz w:val="20"/>
              </w:rPr>
              <w:t>solutions</w:t>
            </w:r>
            <w:r>
              <w:rPr>
                <w:spacing w:val="-14"/>
                <w:sz w:val="20"/>
              </w:rPr>
              <w:t xml:space="preserve"> </w:t>
            </w:r>
            <w:r>
              <w:rPr>
                <w:sz w:val="20"/>
              </w:rPr>
              <w:t xml:space="preserve">with </w:t>
            </w:r>
            <w:r>
              <w:rPr>
                <w:spacing w:val="-2"/>
                <w:sz w:val="20"/>
              </w:rPr>
              <w:t>strong justification</w:t>
            </w:r>
          </w:p>
        </w:tc>
        <w:tc>
          <w:tcPr>
            <w:tcW w:w="1418" w:type="dxa"/>
            <w:tcBorders>
              <w:top w:val="single" w:color="9DC3E6" w:sz="4" w:space="0"/>
              <w:left w:val="single" w:color="9DC3E6" w:sz="4" w:space="0"/>
              <w:bottom w:val="single" w:color="9DC3E6" w:sz="4" w:space="0"/>
              <w:right w:val="single" w:color="9DC3E6" w:sz="4" w:space="0"/>
            </w:tcBorders>
            <w:shd w:val="clear" w:color="auto" w:fill="FFFAEB"/>
          </w:tcPr>
          <w:p w14:paraId="433428F7">
            <w:pPr>
              <w:pStyle w:val="9"/>
              <w:ind w:left="120" w:right="196"/>
              <w:rPr>
                <w:sz w:val="20"/>
              </w:rPr>
            </w:pPr>
            <w:r>
              <w:rPr>
                <w:spacing w:val="-2"/>
                <w:sz w:val="20"/>
              </w:rPr>
              <w:t xml:space="preserve">Logical solutions </w:t>
            </w:r>
            <w:r>
              <w:rPr>
                <w:spacing w:val="-4"/>
                <w:sz w:val="20"/>
              </w:rPr>
              <w:t xml:space="preserve">with </w:t>
            </w:r>
            <w:r>
              <w:rPr>
                <w:spacing w:val="-2"/>
                <w:sz w:val="20"/>
              </w:rPr>
              <w:t>adequate justification</w:t>
            </w:r>
          </w:p>
        </w:tc>
        <w:tc>
          <w:tcPr>
            <w:tcW w:w="1557" w:type="dxa"/>
            <w:tcBorders>
              <w:top w:val="single" w:color="9DC3E6" w:sz="4" w:space="0"/>
              <w:left w:val="single" w:color="9DC3E6" w:sz="4" w:space="0"/>
              <w:bottom w:val="single" w:color="9DC3E6" w:sz="4" w:space="0"/>
              <w:right w:val="single" w:color="9DC3E6" w:sz="4" w:space="0"/>
            </w:tcBorders>
            <w:shd w:val="clear" w:color="auto" w:fill="FFF3DF"/>
          </w:tcPr>
          <w:p w14:paraId="1DDCAC2D">
            <w:pPr>
              <w:pStyle w:val="9"/>
              <w:ind w:left="121" w:right="219"/>
              <w:rPr>
                <w:sz w:val="20"/>
              </w:rPr>
            </w:pPr>
            <w:r>
              <w:rPr>
                <w:spacing w:val="-2"/>
                <w:sz w:val="20"/>
              </w:rPr>
              <w:t xml:space="preserve">Basic </w:t>
            </w:r>
            <w:r>
              <w:rPr>
                <w:sz w:val="20"/>
              </w:rPr>
              <w:t>solutions</w:t>
            </w:r>
            <w:r>
              <w:rPr>
                <w:spacing w:val="-14"/>
                <w:sz w:val="20"/>
              </w:rPr>
              <w:t xml:space="preserve"> </w:t>
            </w:r>
            <w:r>
              <w:rPr>
                <w:sz w:val="20"/>
              </w:rPr>
              <w:t xml:space="preserve">with </w:t>
            </w:r>
            <w:r>
              <w:rPr>
                <w:spacing w:val="-4"/>
                <w:sz w:val="20"/>
              </w:rPr>
              <w:t xml:space="preserve">weak </w:t>
            </w:r>
            <w:r>
              <w:rPr>
                <w:spacing w:val="-2"/>
                <w:sz w:val="20"/>
              </w:rPr>
              <w:t>justification</w:t>
            </w:r>
          </w:p>
        </w:tc>
        <w:tc>
          <w:tcPr>
            <w:tcW w:w="1985" w:type="dxa"/>
            <w:tcBorders>
              <w:top w:val="single" w:color="9DC3E6" w:sz="4" w:space="0"/>
              <w:left w:val="single" w:color="9DC3E6" w:sz="4" w:space="0"/>
              <w:bottom w:val="single" w:color="9DC3E6" w:sz="4" w:space="0"/>
              <w:right w:val="single" w:color="9DC3E6" w:sz="4" w:space="0"/>
            </w:tcBorders>
            <w:shd w:val="clear" w:color="auto" w:fill="FFEFEF"/>
          </w:tcPr>
          <w:p w14:paraId="23B262B1">
            <w:pPr>
              <w:pStyle w:val="9"/>
              <w:ind w:left="121" w:right="335"/>
              <w:rPr>
                <w:sz w:val="20"/>
              </w:rPr>
            </w:pPr>
            <w:r>
              <w:rPr>
                <w:sz w:val="20"/>
              </w:rPr>
              <w:t>Incorrect or no solution</w:t>
            </w:r>
            <w:r>
              <w:rPr>
                <w:spacing w:val="-14"/>
                <w:sz w:val="20"/>
              </w:rPr>
              <w:t xml:space="preserve"> </w:t>
            </w:r>
            <w:r>
              <w:rPr>
                <w:sz w:val="20"/>
              </w:rPr>
              <w:t>provided</w:t>
            </w:r>
          </w:p>
        </w:tc>
        <w:tc>
          <w:tcPr>
            <w:tcW w:w="1658" w:type="dxa"/>
            <w:tcBorders>
              <w:top w:val="single" w:color="9DC3E6" w:sz="4" w:space="0"/>
              <w:left w:val="single" w:color="9DC3E6" w:sz="4" w:space="0"/>
              <w:bottom w:val="single" w:color="9DC3E6" w:sz="4" w:space="0"/>
              <w:right w:val="single" w:color="9DC3E6" w:sz="4" w:space="0"/>
            </w:tcBorders>
            <w:shd w:val="clear" w:color="auto" w:fill="FFEFEF"/>
          </w:tcPr>
          <w:p w14:paraId="11D335C4">
            <w:pPr>
              <w:pStyle w:val="9"/>
              <w:spacing w:before="0"/>
              <w:ind w:left="0"/>
              <w:rPr>
                <w:rFonts w:ascii="Times New Roman"/>
                <w:sz w:val="18"/>
              </w:rPr>
            </w:pPr>
          </w:p>
        </w:tc>
      </w:tr>
      <w:tr w14:paraId="7A9F514D">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1291" w:hRule="atLeast"/>
        </w:trPr>
        <w:tc>
          <w:tcPr>
            <w:tcW w:w="1575" w:type="dxa"/>
            <w:tcBorders>
              <w:top w:val="single" w:color="9DC3E6" w:sz="4" w:space="0"/>
              <w:left w:val="single" w:color="9DC3E6" w:sz="4" w:space="0"/>
              <w:bottom w:val="single" w:color="9DC3E6" w:sz="4" w:space="0"/>
              <w:right w:val="single" w:color="9DC3E6" w:sz="4" w:space="0"/>
            </w:tcBorders>
            <w:shd w:val="clear" w:color="auto" w:fill="EBF3FA"/>
          </w:tcPr>
          <w:p w14:paraId="6186A0BC">
            <w:pPr>
              <w:pStyle w:val="9"/>
              <w:rPr>
                <w:sz w:val="20"/>
              </w:rPr>
            </w:pPr>
            <w:r>
              <w:rPr>
                <w:spacing w:val="-2"/>
                <w:sz w:val="20"/>
              </w:rPr>
              <w:t>Clarity</w:t>
            </w:r>
          </w:p>
        </w:tc>
        <w:tc>
          <w:tcPr>
            <w:tcW w:w="787" w:type="dxa"/>
            <w:tcBorders>
              <w:top w:val="single" w:color="9DC3E6" w:sz="4" w:space="0"/>
              <w:left w:val="single" w:color="9DC3E6" w:sz="4" w:space="0"/>
              <w:bottom w:val="single" w:color="9DC3E6" w:sz="4" w:space="0"/>
              <w:right w:val="single" w:color="9DC3E6" w:sz="4" w:space="0"/>
            </w:tcBorders>
            <w:shd w:val="clear" w:color="auto" w:fill="D5E3EF"/>
          </w:tcPr>
          <w:p w14:paraId="76CDFDF7">
            <w:pPr>
              <w:pStyle w:val="9"/>
              <w:ind w:left="4"/>
              <w:jc w:val="center"/>
              <w:rPr>
                <w:sz w:val="20"/>
              </w:rPr>
            </w:pPr>
            <w:r>
              <w:rPr>
                <w:spacing w:val="-5"/>
                <w:sz w:val="20"/>
              </w:rPr>
              <w:t>10</w:t>
            </w:r>
          </w:p>
        </w:tc>
        <w:tc>
          <w:tcPr>
            <w:tcW w:w="1745" w:type="dxa"/>
            <w:tcBorders>
              <w:top w:val="single" w:color="9DC3E6" w:sz="4" w:space="0"/>
              <w:left w:val="single" w:color="9DC3E6" w:sz="4" w:space="0"/>
              <w:bottom w:val="single" w:color="9DC3E6" w:sz="4" w:space="0"/>
              <w:right w:val="single" w:color="9DC3E6" w:sz="4" w:space="0"/>
            </w:tcBorders>
            <w:shd w:val="clear" w:color="auto" w:fill="EFFFF4"/>
          </w:tcPr>
          <w:p w14:paraId="254F5E85">
            <w:pPr>
              <w:pStyle w:val="9"/>
              <w:ind w:right="275"/>
              <w:rPr>
                <w:sz w:val="20"/>
              </w:rPr>
            </w:pPr>
            <w:r>
              <w:rPr>
                <w:sz w:val="20"/>
              </w:rPr>
              <w:t>Clear, well-structured,</w:t>
            </w:r>
            <w:r>
              <w:rPr>
                <w:spacing w:val="-14"/>
                <w:sz w:val="20"/>
              </w:rPr>
              <w:t xml:space="preserve"> </w:t>
            </w:r>
            <w:r>
              <w:rPr>
                <w:sz w:val="20"/>
              </w:rPr>
              <w:t xml:space="preserve">and easy to </w:t>
            </w:r>
            <w:r>
              <w:rPr>
                <w:spacing w:val="-2"/>
                <w:sz w:val="20"/>
              </w:rPr>
              <w:t>understand</w:t>
            </w:r>
          </w:p>
        </w:tc>
        <w:tc>
          <w:tcPr>
            <w:tcW w:w="1418" w:type="dxa"/>
            <w:tcBorders>
              <w:top w:val="single" w:color="9DC3E6" w:sz="4" w:space="0"/>
              <w:left w:val="single" w:color="9DC3E6" w:sz="4" w:space="0"/>
              <w:bottom w:val="single" w:color="9DC3E6" w:sz="4" w:space="0"/>
              <w:right w:val="single" w:color="9DC3E6" w:sz="4" w:space="0"/>
            </w:tcBorders>
            <w:shd w:val="clear" w:color="auto" w:fill="FFFAEB"/>
          </w:tcPr>
          <w:p w14:paraId="5B5F2099">
            <w:pPr>
              <w:pStyle w:val="9"/>
              <w:ind w:left="120" w:right="81"/>
              <w:rPr>
                <w:sz w:val="20"/>
              </w:rPr>
            </w:pPr>
            <w:r>
              <w:rPr>
                <w:spacing w:val="-2"/>
                <w:sz w:val="20"/>
              </w:rPr>
              <w:t xml:space="preserve">Organized </w:t>
            </w:r>
            <w:r>
              <w:rPr>
                <w:spacing w:val="-4"/>
                <w:sz w:val="20"/>
              </w:rPr>
              <w:t xml:space="preserve">and </w:t>
            </w:r>
            <w:r>
              <w:rPr>
                <w:spacing w:val="-2"/>
                <w:sz w:val="20"/>
              </w:rPr>
              <w:t xml:space="preserve">understanda </w:t>
            </w:r>
            <w:r>
              <w:rPr>
                <w:spacing w:val="-4"/>
                <w:sz w:val="20"/>
              </w:rPr>
              <w:t xml:space="preserve">ble </w:t>
            </w:r>
            <w:r>
              <w:rPr>
                <w:spacing w:val="-2"/>
                <w:sz w:val="20"/>
              </w:rPr>
              <w:t>presentation</w:t>
            </w:r>
          </w:p>
        </w:tc>
        <w:tc>
          <w:tcPr>
            <w:tcW w:w="1557" w:type="dxa"/>
            <w:tcBorders>
              <w:top w:val="single" w:color="9DC3E6" w:sz="4" w:space="0"/>
              <w:left w:val="single" w:color="9DC3E6" w:sz="4" w:space="0"/>
              <w:bottom w:val="single" w:color="9DC3E6" w:sz="4" w:space="0"/>
              <w:right w:val="single" w:color="9DC3E6" w:sz="4" w:space="0"/>
            </w:tcBorders>
            <w:shd w:val="clear" w:color="auto" w:fill="FFF3DF"/>
          </w:tcPr>
          <w:p w14:paraId="77D04064">
            <w:pPr>
              <w:pStyle w:val="9"/>
              <w:ind w:left="121" w:right="197"/>
              <w:rPr>
                <w:sz w:val="20"/>
              </w:rPr>
            </w:pPr>
            <w:r>
              <w:rPr>
                <w:sz w:val="20"/>
              </w:rPr>
              <w:t>Limited</w:t>
            </w:r>
            <w:r>
              <w:rPr>
                <w:spacing w:val="-14"/>
                <w:sz w:val="20"/>
              </w:rPr>
              <w:t xml:space="preserve"> </w:t>
            </w:r>
            <w:r>
              <w:rPr>
                <w:sz w:val="20"/>
              </w:rPr>
              <w:t>clarity and structure</w:t>
            </w:r>
          </w:p>
        </w:tc>
        <w:tc>
          <w:tcPr>
            <w:tcW w:w="1985" w:type="dxa"/>
            <w:tcBorders>
              <w:top w:val="single" w:color="9DC3E6" w:sz="4" w:space="0"/>
              <w:left w:val="single" w:color="9DC3E6" w:sz="4" w:space="0"/>
              <w:bottom w:val="single" w:color="9DC3E6" w:sz="4" w:space="0"/>
              <w:right w:val="single" w:color="9DC3E6" w:sz="4" w:space="0"/>
            </w:tcBorders>
            <w:shd w:val="clear" w:color="auto" w:fill="FFEFEF"/>
          </w:tcPr>
          <w:p w14:paraId="65240E25">
            <w:pPr>
              <w:pStyle w:val="9"/>
              <w:ind w:left="121" w:right="1"/>
              <w:rPr>
                <w:sz w:val="20"/>
              </w:rPr>
            </w:pPr>
            <w:r>
              <w:rPr>
                <w:sz w:val="20"/>
              </w:rPr>
              <w:t>Poor</w:t>
            </w:r>
            <w:r>
              <w:rPr>
                <w:spacing w:val="-14"/>
                <w:sz w:val="20"/>
              </w:rPr>
              <w:t xml:space="preserve"> </w:t>
            </w:r>
            <w:r>
              <w:rPr>
                <w:sz w:val="20"/>
              </w:rPr>
              <w:t>clarity;</w:t>
            </w:r>
            <w:r>
              <w:rPr>
                <w:spacing w:val="-14"/>
                <w:sz w:val="20"/>
              </w:rPr>
              <w:t xml:space="preserve"> </w:t>
            </w:r>
            <w:r>
              <w:rPr>
                <w:sz w:val="20"/>
              </w:rPr>
              <w:t>difficult to understand</w:t>
            </w:r>
          </w:p>
        </w:tc>
        <w:tc>
          <w:tcPr>
            <w:tcW w:w="1658" w:type="dxa"/>
            <w:tcBorders>
              <w:top w:val="single" w:color="9DC3E6" w:sz="4" w:space="0"/>
              <w:left w:val="single" w:color="9DC3E6" w:sz="4" w:space="0"/>
              <w:bottom w:val="single" w:color="9DC3E6" w:sz="4" w:space="0"/>
              <w:right w:val="single" w:color="9DC3E6" w:sz="4" w:space="0"/>
            </w:tcBorders>
            <w:shd w:val="clear" w:color="auto" w:fill="FFEFEF"/>
          </w:tcPr>
          <w:p w14:paraId="16B70C8C">
            <w:pPr>
              <w:pStyle w:val="9"/>
              <w:spacing w:before="0"/>
              <w:ind w:left="0"/>
              <w:rPr>
                <w:rFonts w:ascii="Times New Roman"/>
                <w:sz w:val="18"/>
              </w:rPr>
            </w:pPr>
          </w:p>
        </w:tc>
      </w:tr>
    </w:tbl>
    <w:p w14:paraId="7D6039D5">
      <w:pPr>
        <w:pStyle w:val="6"/>
        <w:rPr>
          <w:rFonts w:ascii="Arial"/>
          <w:b/>
          <w:sz w:val="20"/>
        </w:rPr>
      </w:pPr>
    </w:p>
    <w:p w14:paraId="49C9C226">
      <w:pPr>
        <w:pStyle w:val="6"/>
        <w:rPr>
          <w:rFonts w:ascii="Arial"/>
          <w:b/>
          <w:sz w:val="20"/>
        </w:rPr>
      </w:pPr>
    </w:p>
    <w:p w14:paraId="19D81A74">
      <w:pPr>
        <w:pStyle w:val="6"/>
        <w:rPr>
          <w:rFonts w:ascii="Arial"/>
          <w:b/>
          <w:sz w:val="20"/>
        </w:rPr>
      </w:pPr>
    </w:p>
    <w:p w14:paraId="6CD95F82">
      <w:pPr>
        <w:pStyle w:val="6"/>
        <w:spacing w:before="148"/>
        <w:rPr>
          <w:rFonts w:ascii="Arial"/>
          <w:b/>
          <w:sz w:val="20"/>
        </w:rPr>
      </w:pPr>
    </w:p>
    <w:tbl>
      <w:tblPr>
        <w:tblStyle w:val="5"/>
        <w:tblW w:w="0" w:type="auto"/>
        <w:tblInd w:w="1923"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7797"/>
      </w:tblGrid>
      <w:tr w14:paraId="78D5132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7797" w:type="dxa"/>
            <w:shd w:val="clear" w:color="auto" w:fill="D5E3EF"/>
          </w:tcPr>
          <w:p w14:paraId="3848F6EE">
            <w:pPr>
              <w:pStyle w:val="9"/>
              <w:spacing w:before="71"/>
              <w:ind w:left="122"/>
              <w:rPr>
                <w:b/>
                <w:sz w:val="18"/>
              </w:rPr>
            </w:pPr>
            <w:r>
              <w:rPr>
                <w:b/>
                <w:color w:val="1F4E79"/>
                <w:sz w:val="18"/>
              </w:rPr>
              <w:t>Faculty</w:t>
            </w:r>
            <w:r>
              <w:rPr>
                <w:b/>
                <w:color w:val="1F4E79"/>
                <w:spacing w:val="-5"/>
                <w:sz w:val="18"/>
              </w:rPr>
              <w:t xml:space="preserve"> </w:t>
            </w:r>
            <w:r>
              <w:rPr>
                <w:b/>
                <w:color w:val="1F4E79"/>
                <w:sz w:val="18"/>
              </w:rPr>
              <w:t>In-</w:t>
            </w:r>
            <w:r>
              <w:rPr>
                <w:b/>
                <w:color w:val="1F4E79"/>
                <w:spacing w:val="-2"/>
                <w:sz w:val="18"/>
              </w:rPr>
              <w:t>charge</w:t>
            </w:r>
          </w:p>
        </w:tc>
      </w:tr>
      <w:tr w14:paraId="3EAFA337">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7797" w:type="dxa"/>
          </w:tcPr>
          <w:p w14:paraId="34021848">
            <w:pPr>
              <w:pStyle w:val="9"/>
              <w:spacing w:before="0"/>
              <w:ind w:left="0"/>
              <w:rPr>
                <w:rFonts w:ascii="Times New Roman"/>
                <w:sz w:val="18"/>
              </w:rPr>
            </w:pPr>
          </w:p>
        </w:tc>
      </w:tr>
      <w:tr w14:paraId="7E3CA54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7797" w:type="dxa"/>
          </w:tcPr>
          <w:p w14:paraId="2A36EEFB">
            <w:pPr>
              <w:pStyle w:val="9"/>
              <w:tabs>
                <w:tab w:val="left" w:pos="2414"/>
              </w:tabs>
              <w:spacing w:before="71"/>
              <w:ind w:left="0" w:right="2655"/>
              <w:jc w:val="right"/>
              <w:rPr>
                <w:sz w:val="18"/>
              </w:rPr>
            </w:pPr>
            <w:r>
              <w:rPr>
                <w:sz w:val="18"/>
              </w:rPr>
              <w:t xml:space="preserve">Signature: </w:t>
            </w:r>
            <w:r>
              <w:rPr>
                <w:sz w:val="18"/>
                <w:u w:val="single"/>
              </w:rPr>
              <w:tab/>
            </w:r>
          </w:p>
        </w:tc>
      </w:tr>
      <w:tr w14:paraId="2CFBB1A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7797" w:type="dxa"/>
          </w:tcPr>
          <w:p w14:paraId="47A26B58">
            <w:pPr>
              <w:pStyle w:val="9"/>
              <w:tabs>
                <w:tab w:val="left" w:pos="2426"/>
              </w:tabs>
              <w:spacing w:before="68"/>
              <w:ind w:left="0" w:right="2650"/>
              <w:jc w:val="right"/>
              <w:rPr>
                <w:sz w:val="18"/>
              </w:rPr>
            </w:pPr>
            <w:r>
              <w:rPr>
                <w:sz w:val="18"/>
              </w:rPr>
              <w:t xml:space="preserve">Date: </w:t>
            </w:r>
            <w:r>
              <w:rPr>
                <w:sz w:val="18"/>
                <w:u w:val="single"/>
              </w:rPr>
              <w:tab/>
            </w:r>
          </w:p>
        </w:tc>
      </w:tr>
    </w:tbl>
    <w:p w14:paraId="2608DD0A">
      <w:pPr>
        <w:pStyle w:val="9"/>
        <w:spacing w:after="0"/>
        <w:jc w:val="right"/>
        <w:rPr>
          <w:sz w:val="18"/>
        </w:rPr>
        <w:sectPr>
          <w:pgSz w:w="12240" w:h="15840"/>
          <w:pgMar w:top="1360" w:right="360" w:bottom="280" w:left="720" w:header="720" w:footer="720" w:gutter="0"/>
          <w:cols w:space="720" w:num="1"/>
        </w:sectPr>
      </w:pPr>
    </w:p>
    <w:p w14:paraId="113CA0A6">
      <w:pPr>
        <w:pStyle w:val="3"/>
        <w:numPr>
          <w:ilvl w:val="0"/>
          <w:numId w:val="3"/>
        </w:numPr>
        <w:tabs>
          <w:tab w:val="left" w:pos="639"/>
        </w:tabs>
        <w:spacing w:before="60" w:after="0" w:line="276" w:lineRule="auto"/>
        <w:ind w:left="360" w:right="3754" w:firstLine="0"/>
        <w:jc w:val="both"/>
      </w:pPr>
      <w:r>
        <w:t>Harris</w:t>
      </w:r>
      <w:r>
        <w:rPr>
          <w:spacing w:val="-6"/>
        </w:rPr>
        <w:t xml:space="preserve"> </w:t>
      </w:r>
      <w:r>
        <w:t>Corner</w:t>
      </w:r>
      <w:r>
        <w:rPr>
          <w:spacing w:val="-6"/>
        </w:rPr>
        <w:t xml:space="preserve"> </w:t>
      </w:r>
      <w:r>
        <w:t>Detection</w:t>
      </w:r>
      <w:r>
        <w:rPr>
          <w:spacing w:val="-6"/>
        </w:rPr>
        <w:t xml:space="preserve"> </w:t>
      </w:r>
      <w:r>
        <w:t>for</w:t>
      </w:r>
      <w:r>
        <w:rPr>
          <w:spacing w:val="-6"/>
        </w:rPr>
        <w:t xml:space="preserve"> </w:t>
      </w:r>
      <w:r>
        <w:t>Satellite</w:t>
      </w:r>
      <w:r>
        <w:rPr>
          <w:spacing w:val="-6"/>
        </w:rPr>
        <w:t xml:space="preserve"> </w:t>
      </w:r>
      <w:r>
        <w:t>Image</w:t>
      </w:r>
      <w:r>
        <w:rPr>
          <w:spacing w:val="-9"/>
        </w:rPr>
        <w:t xml:space="preserve"> </w:t>
      </w:r>
      <w:r>
        <w:t xml:space="preserve">Registration </w:t>
      </w:r>
      <w:r>
        <w:rPr>
          <w:spacing w:val="-2"/>
        </w:rPr>
        <w:t>Introduction</w:t>
      </w:r>
    </w:p>
    <w:p w14:paraId="298D5043">
      <w:pPr>
        <w:spacing w:before="1" w:line="276" w:lineRule="auto"/>
        <w:ind w:left="360" w:right="718" w:firstLine="0"/>
        <w:jc w:val="both"/>
        <w:rPr>
          <w:sz w:val="28"/>
        </w:rPr>
      </w:pPr>
      <w:r>
        <w:rPr>
          <w:sz w:val="28"/>
        </w:rPr>
        <w:t xml:space="preserve">In remote sensing, satellite images of the same geographical region are often captured at different times to monitor changes such as </w:t>
      </w:r>
      <w:r>
        <w:rPr>
          <w:b/>
          <w:sz w:val="28"/>
        </w:rPr>
        <w:t>deforestation, urban growth, floods, crop development, and land-use changes</w:t>
      </w:r>
      <w:r>
        <w:rPr>
          <w:sz w:val="28"/>
        </w:rPr>
        <w:t xml:space="preserve">. Before comparing these images, they must be accurately aligned. This process is called </w:t>
      </w:r>
      <w:r>
        <w:rPr>
          <w:b/>
          <w:sz w:val="28"/>
        </w:rPr>
        <w:t>image registration</w:t>
      </w:r>
      <w:r>
        <w:rPr>
          <w:sz w:val="28"/>
        </w:rPr>
        <w:t>.</w:t>
      </w:r>
    </w:p>
    <w:p w14:paraId="28F0E9D6">
      <w:pPr>
        <w:pStyle w:val="6"/>
        <w:spacing w:line="276" w:lineRule="auto"/>
        <w:ind w:left="360" w:right="718"/>
        <w:jc w:val="both"/>
      </w:pPr>
      <w:r>
        <w:t xml:space="preserve">Initially, the system uses </w:t>
      </w:r>
      <w:r>
        <w:rPr>
          <w:b/>
        </w:rPr>
        <w:t xml:space="preserve">edge detection </w:t>
      </w:r>
      <w:r>
        <w:t>to identify corresponding regions. However, edges</w:t>
      </w:r>
      <w:r>
        <w:rPr>
          <w:spacing w:val="-2"/>
        </w:rPr>
        <w:t xml:space="preserve"> </w:t>
      </w:r>
      <w:r>
        <w:t>are</w:t>
      </w:r>
      <w:r>
        <w:rPr>
          <w:spacing w:val="-4"/>
        </w:rPr>
        <w:t xml:space="preserve"> </w:t>
      </w:r>
      <w:r>
        <w:t>often</w:t>
      </w:r>
      <w:r>
        <w:rPr>
          <w:spacing w:val="-2"/>
        </w:rPr>
        <w:t xml:space="preserve"> </w:t>
      </w:r>
      <w:r>
        <w:t>unreliable</w:t>
      </w:r>
      <w:r>
        <w:rPr>
          <w:spacing w:val="-3"/>
        </w:rPr>
        <w:t xml:space="preserve"> </w:t>
      </w:r>
      <w:r>
        <w:t>because</w:t>
      </w:r>
      <w:r>
        <w:rPr>
          <w:spacing w:val="-3"/>
        </w:rPr>
        <w:t xml:space="preserve"> </w:t>
      </w:r>
      <w:r>
        <w:t>they</w:t>
      </w:r>
      <w:r>
        <w:rPr>
          <w:spacing w:val="-2"/>
        </w:rPr>
        <w:t xml:space="preserve"> </w:t>
      </w:r>
      <w:r>
        <w:t>can</w:t>
      </w:r>
      <w:r>
        <w:rPr>
          <w:spacing w:val="-4"/>
        </w:rPr>
        <w:t xml:space="preserve"> </w:t>
      </w:r>
      <w:r>
        <w:t>change</w:t>
      </w:r>
      <w:r>
        <w:rPr>
          <w:spacing w:val="-3"/>
        </w:rPr>
        <w:t xml:space="preserve"> </w:t>
      </w:r>
      <w:r>
        <w:t>due</w:t>
      </w:r>
      <w:r>
        <w:rPr>
          <w:spacing w:val="-3"/>
        </w:rPr>
        <w:t xml:space="preserve"> </w:t>
      </w:r>
      <w:r>
        <w:t>to</w:t>
      </w:r>
      <w:r>
        <w:rPr>
          <w:spacing w:val="-2"/>
        </w:rPr>
        <w:t xml:space="preserve"> </w:t>
      </w:r>
      <w:r>
        <w:t>illumination,</w:t>
      </w:r>
      <w:r>
        <w:rPr>
          <w:spacing w:val="-4"/>
        </w:rPr>
        <w:t xml:space="preserve"> </w:t>
      </w:r>
      <w:r>
        <w:t>orientation,</w:t>
      </w:r>
      <w:r>
        <w:rPr>
          <w:spacing w:val="-4"/>
        </w:rPr>
        <w:t xml:space="preserve"> </w:t>
      </w:r>
      <w:r>
        <w:t>noise, and</w:t>
      </w:r>
      <w:r>
        <w:rPr>
          <w:spacing w:val="-1"/>
        </w:rPr>
        <w:t xml:space="preserve"> </w:t>
      </w:r>
      <w:r>
        <w:t>background</w:t>
      </w:r>
      <w:r>
        <w:rPr>
          <w:spacing w:val="-2"/>
        </w:rPr>
        <w:t xml:space="preserve"> </w:t>
      </w:r>
      <w:r>
        <w:t xml:space="preserve">variations. </w:t>
      </w:r>
      <w:r>
        <w:rPr>
          <w:b/>
        </w:rPr>
        <w:t>Harris</w:t>
      </w:r>
      <w:r>
        <w:rPr>
          <w:b/>
          <w:spacing w:val="-2"/>
        </w:rPr>
        <w:t xml:space="preserve"> </w:t>
      </w:r>
      <w:r>
        <w:rPr>
          <w:b/>
        </w:rPr>
        <w:t>Corner</w:t>
      </w:r>
      <w:r>
        <w:rPr>
          <w:b/>
          <w:spacing w:val="-4"/>
        </w:rPr>
        <w:t xml:space="preserve"> </w:t>
      </w:r>
      <w:r>
        <w:rPr>
          <w:b/>
        </w:rPr>
        <w:t xml:space="preserve">Detection </w:t>
      </w:r>
      <w:r>
        <w:t>provides</w:t>
      </w:r>
      <w:r>
        <w:rPr>
          <w:spacing w:val="-1"/>
        </w:rPr>
        <w:t xml:space="preserve"> </w:t>
      </w:r>
      <w:r>
        <w:t>more</w:t>
      </w:r>
      <w:r>
        <w:rPr>
          <w:spacing w:val="-3"/>
        </w:rPr>
        <w:t xml:space="preserve"> </w:t>
      </w:r>
      <w:r>
        <w:t>stable</w:t>
      </w:r>
      <w:r>
        <w:rPr>
          <w:spacing w:val="-2"/>
        </w:rPr>
        <w:t xml:space="preserve"> </w:t>
      </w:r>
      <w:r>
        <w:t>feature</w:t>
      </w:r>
      <w:r>
        <w:rPr>
          <w:spacing w:val="-2"/>
        </w:rPr>
        <w:t xml:space="preserve"> </w:t>
      </w:r>
      <w:r>
        <w:t>points that can be used for accurate registration.</w:t>
      </w:r>
    </w:p>
    <w:p w14:paraId="234CA46B">
      <w:pPr>
        <w:pStyle w:val="3"/>
        <w:jc w:val="both"/>
      </w:pPr>
      <w:r>
        <w:t>Limitations</w:t>
      </w:r>
      <w:r>
        <w:rPr>
          <w:spacing w:val="-8"/>
        </w:rPr>
        <w:t xml:space="preserve"> </w:t>
      </w:r>
      <w:r>
        <w:t>of</w:t>
      </w:r>
      <w:r>
        <w:rPr>
          <w:spacing w:val="-4"/>
        </w:rPr>
        <w:t xml:space="preserve"> </w:t>
      </w:r>
      <w:r>
        <w:t>Edge</w:t>
      </w:r>
      <w:r>
        <w:rPr>
          <w:spacing w:val="-7"/>
        </w:rPr>
        <w:t xml:space="preserve"> </w:t>
      </w:r>
      <w:r>
        <w:rPr>
          <w:spacing w:val="-2"/>
        </w:rPr>
        <w:t>Detection</w:t>
      </w:r>
    </w:p>
    <w:p w14:paraId="2B868D18">
      <w:pPr>
        <w:pStyle w:val="6"/>
        <w:spacing w:before="48" w:line="276" w:lineRule="auto"/>
        <w:ind w:left="360" w:right="1231"/>
        <w:jc w:val="both"/>
      </w:pPr>
      <w:r>
        <w:t>Edge</w:t>
      </w:r>
      <w:r>
        <w:rPr>
          <w:spacing w:val="-6"/>
        </w:rPr>
        <w:t xml:space="preserve"> </w:t>
      </w:r>
      <w:r>
        <w:t>detection</w:t>
      </w:r>
      <w:r>
        <w:rPr>
          <w:spacing w:val="-6"/>
        </w:rPr>
        <w:t xml:space="preserve"> </w:t>
      </w:r>
      <w:r>
        <w:t>identifies</w:t>
      </w:r>
      <w:r>
        <w:rPr>
          <w:spacing w:val="-2"/>
        </w:rPr>
        <w:t xml:space="preserve"> </w:t>
      </w:r>
      <w:r>
        <w:t>locations</w:t>
      </w:r>
      <w:r>
        <w:rPr>
          <w:spacing w:val="-6"/>
        </w:rPr>
        <w:t xml:space="preserve"> </w:t>
      </w:r>
      <w:r>
        <w:t>where</w:t>
      </w:r>
      <w:r>
        <w:rPr>
          <w:spacing w:val="-3"/>
        </w:rPr>
        <w:t xml:space="preserve"> </w:t>
      </w:r>
      <w:r>
        <w:t>there</w:t>
      </w:r>
      <w:r>
        <w:rPr>
          <w:spacing w:val="-6"/>
        </w:rPr>
        <w:t xml:space="preserve"> </w:t>
      </w:r>
      <w:r>
        <w:t>is</w:t>
      </w:r>
      <w:r>
        <w:rPr>
          <w:spacing w:val="-2"/>
        </w:rPr>
        <w:t xml:space="preserve"> </w:t>
      </w:r>
      <w:r>
        <w:t>a</w:t>
      </w:r>
      <w:r>
        <w:rPr>
          <w:spacing w:val="-7"/>
        </w:rPr>
        <w:t xml:space="preserve"> </w:t>
      </w:r>
      <w:r>
        <w:t>sudden</w:t>
      </w:r>
      <w:r>
        <w:rPr>
          <w:spacing w:val="-2"/>
        </w:rPr>
        <w:t xml:space="preserve"> </w:t>
      </w:r>
      <w:r>
        <w:t>change</w:t>
      </w:r>
      <w:r>
        <w:rPr>
          <w:spacing w:val="-3"/>
        </w:rPr>
        <w:t xml:space="preserve"> </w:t>
      </w:r>
      <w:r>
        <w:t>in</w:t>
      </w:r>
      <w:r>
        <w:rPr>
          <w:spacing w:val="-2"/>
        </w:rPr>
        <w:t xml:space="preserve"> </w:t>
      </w:r>
      <w:r>
        <w:t>image</w:t>
      </w:r>
      <w:r>
        <w:rPr>
          <w:spacing w:val="-3"/>
        </w:rPr>
        <w:t xml:space="preserve"> </w:t>
      </w:r>
      <w:r>
        <w:t>intensity. For example:</w:t>
      </w:r>
    </w:p>
    <w:p w14:paraId="3AF3928D">
      <w:pPr>
        <w:pStyle w:val="8"/>
        <w:numPr>
          <w:ilvl w:val="1"/>
          <w:numId w:val="3"/>
        </w:numPr>
        <w:tabs>
          <w:tab w:val="left" w:pos="1080"/>
        </w:tabs>
        <w:spacing w:before="1" w:after="0" w:line="240" w:lineRule="auto"/>
        <w:ind w:left="1080" w:right="0" w:hanging="360"/>
        <w:jc w:val="left"/>
        <w:rPr>
          <w:rFonts w:ascii="Times New Roman" w:hAnsi="Times New Roman"/>
          <w:sz w:val="28"/>
        </w:rPr>
      </w:pPr>
      <w:r>
        <w:rPr>
          <w:rFonts w:ascii="Times New Roman" w:hAnsi="Times New Roman"/>
          <w:sz w:val="28"/>
        </w:rPr>
        <w:t>Buildings</w:t>
      </w:r>
      <w:r>
        <w:rPr>
          <w:rFonts w:ascii="Times New Roman" w:hAnsi="Times New Roman"/>
          <w:spacing w:val="-9"/>
          <w:sz w:val="28"/>
        </w:rPr>
        <w:t xml:space="preserve"> </w:t>
      </w:r>
      <w:r>
        <w:rPr>
          <w:rFonts w:ascii="Times New Roman" w:hAnsi="Times New Roman"/>
          <w:sz w:val="28"/>
        </w:rPr>
        <w:t>produce</w:t>
      </w:r>
      <w:r>
        <w:rPr>
          <w:rFonts w:ascii="Times New Roman" w:hAnsi="Times New Roman"/>
          <w:spacing w:val="-9"/>
          <w:sz w:val="28"/>
        </w:rPr>
        <w:t xml:space="preserve"> </w:t>
      </w:r>
      <w:r>
        <w:rPr>
          <w:rFonts w:ascii="Times New Roman" w:hAnsi="Times New Roman"/>
          <w:sz w:val="28"/>
        </w:rPr>
        <w:t>strong</w:t>
      </w:r>
      <w:r>
        <w:rPr>
          <w:rFonts w:ascii="Times New Roman" w:hAnsi="Times New Roman"/>
          <w:spacing w:val="-4"/>
          <w:sz w:val="28"/>
        </w:rPr>
        <w:t xml:space="preserve"> </w:t>
      </w:r>
      <w:r>
        <w:rPr>
          <w:rFonts w:ascii="Times New Roman" w:hAnsi="Times New Roman"/>
          <w:spacing w:val="-2"/>
          <w:sz w:val="28"/>
        </w:rPr>
        <w:t>edges.</w:t>
      </w:r>
    </w:p>
    <w:p w14:paraId="40CB4CAD">
      <w:pPr>
        <w:pStyle w:val="8"/>
        <w:numPr>
          <w:ilvl w:val="1"/>
          <w:numId w:val="3"/>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Roads</w:t>
      </w:r>
      <w:r>
        <w:rPr>
          <w:rFonts w:ascii="Times New Roman" w:hAnsi="Times New Roman"/>
          <w:spacing w:val="-7"/>
          <w:sz w:val="28"/>
        </w:rPr>
        <w:t xml:space="preserve"> </w:t>
      </w:r>
      <w:r>
        <w:rPr>
          <w:rFonts w:ascii="Times New Roman" w:hAnsi="Times New Roman"/>
          <w:sz w:val="28"/>
        </w:rPr>
        <w:t>produce</w:t>
      </w:r>
      <w:r>
        <w:rPr>
          <w:rFonts w:ascii="Times New Roman" w:hAnsi="Times New Roman"/>
          <w:spacing w:val="-7"/>
          <w:sz w:val="28"/>
        </w:rPr>
        <w:t xml:space="preserve"> </w:t>
      </w:r>
      <w:r>
        <w:rPr>
          <w:rFonts w:ascii="Times New Roman" w:hAnsi="Times New Roman"/>
          <w:sz w:val="28"/>
        </w:rPr>
        <w:t>long</w:t>
      </w:r>
      <w:r>
        <w:rPr>
          <w:rFonts w:ascii="Times New Roman" w:hAnsi="Times New Roman"/>
          <w:spacing w:val="-3"/>
          <w:sz w:val="28"/>
        </w:rPr>
        <w:t xml:space="preserve"> </w:t>
      </w:r>
      <w:r>
        <w:rPr>
          <w:rFonts w:ascii="Times New Roman" w:hAnsi="Times New Roman"/>
          <w:spacing w:val="-2"/>
          <w:sz w:val="28"/>
        </w:rPr>
        <w:t>edges.</w:t>
      </w:r>
    </w:p>
    <w:p w14:paraId="48ABB924">
      <w:pPr>
        <w:pStyle w:val="8"/>
        <w:numPr>
          <w:ilvl w:val="1"/>
          <w:numId w:val="3"/>
        </w:numPr>
        <w:tabs>
          <w:tab w:val="left" w:pos="1080"/>
        </w:tabs>
        <w:spacing w:before="47" w:after="0" w:line="240" w:lineRule="auto"/>
        <w:ind w:left="1080" w:right="0" w:hanging="360"/>
        <w:jc w:val="left"/>
        <w:rPr>
          <w:rFonts w:ascii="Times New Roman" w:hAnsi="Times New Roman"/>
          <w:sz w:val="28"/>
        </w:rPr>
      </w:pPr>
      <w:r>
        <w:rPr>
          <w:rFonts w:ascii="Times New Roman" w:hAnsi="Times New Roman"/>
          <w:sz w:val="28"/>
        </w:rPr>
        <w:t>Forest</w:t>
      </w:r>
      <w:r>
        <w:rPr>
          <w:rFonts w:ascii="Times New Roman" w:hAnsi="Times New Roman"/>
          <w:spacing w:val="-9"/>
          <w:sz w:val="28"/>
        </w:rPr>
        <w:t xml:space="preserve"> </w:t>
      </w:r>
      <w:r>
        <w:rPr>
          <w:rFonts w:ascii="Times New Roman" w:hAnsi="Times New Roman"/>
          <w:sz w:val="28"/>
        </w:rPr>
        <w:t>boundaries</w:t>
      </w:r>
      <w:r>
        <w:rPr>
          <w:rFonts w:ascii="Times New Roman" w:hAnsi="Times New Roman"/>
          <w:spacing w:val="-8"/>
          <w:sz w:val="28"/>
        </w:rPr>
        <w:t xml:space="preserve"> </w:t>
      </w:r>
      <w:r>
        <w:rPr>
          <w:rFonts w:ascii="Times New Roman" w:hAnsi="Times New Roman"/>
          <w:sz w:val="28"/>
        </w:rPr>
        <w:t>produce</w:t>
      </w:r>
      <w:r>
        <w:rPr>
          <w:rFonts w:ascii="Times New Roman" w:hAnsi="Times New Roman"/>
          <w:spacing w:val="-6"/>
          <w:sz w:val="28"/>
        </w:rPr>
        <w:t xml:space="preserve"> </w:t>
      </w:r>
      <w:r>
        <w:rPr>
          <w:rFonts w:ascii="Times New Roman" w:hAnsi="Times New Roman"/>
          <w:spacing w:val="-2"/>
          <w:sz w:val="28"/>
        </w:rPr>
        <w:t>edges.</w:t>
      </w:r>
    </w:p>
    <w:p w14:paraId="042CBAAD">
      <w:pPr>
        <w:pStyle w:val="8"/>
        <w:numPr>
          <w:ilvl w:val="1"/>
          <w:numId w:val="3"/>
        </w:numPr>
        <w:tabs>
          <w:tab w:val="left" w:pos="1080"/>
        </w:tabs>
        <w:spacing w:before="48" w:after="0" w:line="278" w:lineRule="auto"/>
        <w:ind w:left="360" w:right="1719" w:firstLine="360"/>
        <w:jc w:val="left"/>
        <w:rPr>
          <w:rFonts w:ascii="Times New Roman" w:hAnsi="Times New Roman"/>
          <w:sz w:val="28"/>
        </w:rPr>
      </w:pPr>
      <w:r>
        <w:rPr>
          <w:rFonts w:ascii="Times New Roman" w:hAnsi="Times New Roman"/>
          <w:sz w:val="28"/>
        </w:rPr>
        <w:t>Mountains and geographical boundaries may also produce edges. However,</w:t>
      </w:r>
      <w:r>
        <w:rPr>
          <w:rFonts w:ascii="Times New Roman" w:hAnsi="Times New Roman"/>
          <w:spacing w:val="-8"/>
          <w:sz w:val="28"/>
        </w:rPr>
        <w:t xml:space="preserve"> </w:t>
      </w:r>
      <w:r>
        <w:rPr>
          <w:rFonts w:ascii="Times New Roman" w:hAnsi="Times New Roman"/>
          <w:sz w:val="28"/>
        </w:rPr>
        <w:t>using</w:t>
      </w:r>
      <w:r>
        <w:rPr>
          <w:rFonts w:ascii="Times New Roman" w:hAnsi="Times New Roman"/>
          <w:spacing w:val="-3"/>
          <w:sz w:val="28"/>
        </w:rPr>
        <w:t xml:space="preserve"> </w:t>
      </w:r>
      <w:r>
        <w:rPr>
          <w:rFonts w:ascii="Times New Roman" w:hAnsi="Times New Roman"/>
          <w:sz w:val="28"/>
        </w:rPr>
        <w:t>edges</w:t>
      </w:r>
      <w:r>
        <w:rPr>
          <w:rFonts w:ascii="Times New Roman" w:hAnsi="Times New Roman"/>
          <w:spacing w:val="-3"/>
          <w:sz w:val="28"/>
        </w:rPr>
        <w:t xml:space="preserve"> </w:t>
      </w:r>
      <w:r>
        <w:rPr>
          <w:rFonts w:ascii="Times New Roman" w:hAnsi="Times New Roman"/>
          <w:sz w:val="28"/>
        </w:rPr>
        <w:t>alone</w:t>
      </w:r>
      <w:r>
        <w:rPr>
          <w:rFonts w:ascii="Times New Roman" w:hAnsi="Times New Roman"/>
          <w:spacing w:val="-4"/>
          <w:sz w:val="28"/>
        </w:rPr>
        <w:t xml:space="preserve"> </w:t>
      </w:r>
      <w:r>
        <w:rPr>
          <w:rFonts w:ascii="Times New Roman" w:hAnsi="Times New Roman"/>
          <w:sz w:val="28"/>
        </w:rPr>
        <w:t>for</w:t>
      </w:r>
      <w:r>
        <w:rPr>
          <w:rFonts w:ascii="Times New Roman" w:hAnsi="Times New Roman"/>
          <w:spacing w:val="-4"/>
          <w:sz w:val="28"/>
        </w:rPr>
        <w:t xml:space="preserve"> </w:t>
      </w:r>
      <w:r>
        <w:rPr>
          <w:rFonts w:ascii="Times New Roman" w:hAnsi="Times New Roman"/>
          <w:sz w:val="28"/>
        </w:rPr>
        <w:t>satellite</w:t>
      </w:r>
      <w:r>
        <w:rPr>
          <w:rFonts w:ascii="Times New Roman" w:hAnsi="Times New Roman"/>
          <w:spacing w:val="-4"/>
          <w:sz w:val="28"/>
        </w:rPr>
        <w:t xml:space="preserve"> </w:t>
      </w:r>
      <w:r>
        <w:rPr>
          <w:rFonts w:ascii="Times New Roman" w:hAnsi="Times New Roman"/>
          <w:sz w:val="28"/>
        </w:rPr>
        <w:t>image</w:t>
      </w:r>
      <w:r>
        <w:rPr>
          <w:rFonts w:ascii="Times New Roman" w:hAnsi="Times New Roman"/>
          <w:spacing w:val="-4"/>
          <w:sz w:val="28"/>
        </w:rPr>
        <w:t xml:space="preserve"> </w:t>
      </w:r>
      <w:r>
        <w:rPr>
          <w:rFonts w:ascii="Times New Roman" w:hAnsi="Times New Roman"/>
          <w:sz w:val="28"/>
        </w:rPr>
        <w:t>registration</w:t>
      </w:r>
      <w:r>
        <w:rPr>
          <w:rFonts w:ascii="Times New Roman" w:hAnsi="Times New Roman"/>
          <w:spacing w:val="-3"/>
          <w:sz w:val="28"/>
        </w:rPr>
        <w:t xml:space="preserve"> </w:t>
      </w:r>
      <w:r>
        <w:rPr>
          <w:rFonts w:ascii="Times New Roman" w:hAnsi="Times New Roman"/>
          <w:sz w:val="28"/>
        </w:rPr>
        <w:t>has</w:t>
      </w:r>
      <w:r>
        <w:rPr>
          <w:rFonts w:ascii="Times New Roman" w:hAnsi="Times New Roman"/>
          <w:spacing w:val="-5"/>
          <w:sz w:val="28"/>
        </w:rPr>
        <w:t xml:space="preserve"> </w:t>
      </w:r>
      <w:r>
        <w:rPr>
          <w:rFonts w:ascii="Times New Roman" w:hAnsi="Times New Roman"/>
          <w:sz w:val="28"/>
        </w:rPr>
        <w:t>several</w:t>
      </w:r>
      <w:r>
        <w:rPr>
          <w:rFonts w:ascii="Times New Roman" w:hAnsi="Times New Roman"/>
          <w:spacing w:val="-7"/>
          <w:sz w:val="28"/>
        </w:rPr>
        <w:t xml:space="preserve"> </w:t>
      </w:r>
      <w:r>
        <w:rPr>
          <w:rFonts w:ascii="Times New Roman" w:hAnsi="Times New Roman"/>
          <w:sz w:val="28"/>
        </w:rPr>
        <w:t>problems.</w:t>
      </w:r>
    </w:p>
    <w:p w14:paraId="7157EBA1">
      <w:pPr>
        <w:pStyle w:val="3"/>
        <w:numPr>
          <w:ilvl w:val="0"/>
          <w:numId w:val="4"/>
        </w:numPr>
        <w:tabs>
          <w:tab w:val="left" w:pos="639"/>
        </w:tabs>
        <w:spacing w:before="0" w:after="0" w:line="317" w:lineRule="exact"/>
        <w:ind w:left="639" w:right="0" w:hanging="279"/>
        <w:jc w:val="left"/>
      </w:pPr>
      <w:r>
        <w:t>Sensitivity</w:t>
      </w:r>
      <w:r>
        <w:rPr>
          <w:spacing w:val="-7"/>
        </w:rPr>
        <w:t xml:space="preserve"> </w:t>
      </w:r>
      <w:r>
        <w:t>to</w:t>
      </w:r>
      <w:r>
        <w:rPr>
          <w:spacing w:val="-7"/>
        </w:rPr>
        <w:t xml:space="preserve"> </w:t>
      </w:r>
      <w:r>
        <w:rPr>
          <w:spacing w:val="-2"/>
        </w:rPr>
        <w:t>illumination</w:t>
      </w:r>
    </w:p>
    <w:p w14:paraId="39BA86DB">
      <w:pPr>
        <w:pStyle w:val="6"/>
        <w:spacing w:before="48" w:line="278" w:lineRule="auto"/>
        <w:ind w:left="360"/>
      </w:pPr>
      <w:r>
        <w:t>Images captured at different times may have different sunlight conditions. Shadows and brightness changes can modify the appearance of edges.</w:t>
      </w:r>
    </w:p>
    <w:p w14:paraId="3F7A8E76">
      <w:pPr>
        <w:pStyle w:val="3"/>
        <w:numPr>
          <w:ilvl w:val="0"/>
          <w:numId w:val="4"/>
        </w:numPr>
        <w:tabs>
          <w:tab w:val="left" w:pos="639"/>
        </w:tabs>
        <w:spacing w:before="0" w:after="0" w:line="317" w:lineRule="exact"/>
        <w:ind w:left="639" w:right="0" w:hanging="279"/>
        <w:jc w:val="left"/>
      </w:pPr>
      <w:r>
        <w:t>Edges</w:t>
      </w:r>
      <w:r>
        <w:rPr>
          <w:spacing w:val="-6"/>
        </w:rPr>
        <w:t xml:space="preserve"> </w:t>
      </w:r>
      <w:r>
        <w:t>are</w:t>
      </w:r>
      <w:r>
        <w:rPr>
          <w:spacing w:val="-2"/>
        </w:rPr>
        <w:t xml:space="preserve"> </w:t>
      </w:r>
      <w:r>
        <w:t>not</w:t>
      </w:r>
      <w:r>
        <w:rPr>
          <w:spacing w:val="-3"/>
        </w:rPr>
        <w:t xml:space="preserve"> </w:t>
      </w:r>
      <w:r>
        <w:t>highly</w:t>
      </w:r>
      <w:r>
        <w:rPr>
          <w:spacing w:val="-3"/>
        </w:rPr>
        <w:t xml:space="preserve"> </w:t>
      </w:r>
      <w:r>
        <w:rPr>
          <w:spacing w:val="-2"/>
        </w:rPr>
        <w:t>distinctive</w:t>
      </w:r>
    </w:p>
    <w:p w14:paraId="52A9D2FC">
      <w:pPr>
        <w:pStyle w:val="6"/>
        <w:spacing w:before="48" w:line="276" w:lineRule="auto"/>
        <w:ind w:left="360"/>
      </w:pPr>
      <w:r>
        <w:t>An</w:t>
      </w:r>
      <w:r>
        <w:rPr>
          <w:spacing w:val="40"/>
        </w:rPr>
        <w:t xml:space="preserve"> </w:t>
      </w:r>
      <w:r>
        <w:t>edge</w:t>
      </w:r>
      <w:r>
        <w:rPr>
          <w:spacing w:val="40"/>
        </w:rPr>
        <w:t xml:space="preserve"> </w:t>
      </w:r>
      <w:r>
        <w:t>only</w:t>
      </w:r>
      <w:r>
        <w:rPr>
          <w:spacing w:val="40"/>
        </w:rPr>
        <w:t xml:space="preserve"> </w:t>
      </w:r>
      <w:r>
        <w:t>represents</w:t>
      </w:r>
      <w:r>
        <w:rPr>
          <w:spacing w:val="40"/>
        </w:rPr>
        <w:t xml:space="preserve"> </w:t>
      </w:r>
      <w:r>
        <w:t>a</w:t>
      </w:r>
      <w:r>
        <w:rPr>
          <w:spacing w:val="40"/>
        </w:rPr>
        <w:t xml:space="preserve"> </w:t>
      </w:r>
      <w:r>
        <w:t>boundary.</w:t>
      </w:r>
      <w:r>
        <w:rPr>
          <w:spacing w:val="40"/>
        </w:rPr>
        <w:t xml:space="preserve"> </w:t>
      </w:r>
      <w:r>
        <w:t>Many</w:t>
      </w:r>
      <w:r>
        <w:rPr>
          <w:spacing w:val="40"/>
        </w:rPr>
        <w:t xml:space="preserve"> </w:t>
      </w:r>
      <w:r>
        <w:t>different</w:t>
      </w:r>
      <w:r>
        <w:rPr>
          <w:spacing w:val="40"/>
        </w:rPr>
        <w:t xml:space="preserve"> </w:t>
      </w:r>
      <w:r>
        <w:t>locations</w:t>
      </w:r>
      <w:r>
        <w:rPr>
          <w:spacing w:val="40"/>
        </w:rPr>
        <w:t xml:space="preserve"> </w:t>
      </w:r>
      <w:r>
        <w:t>can</w:t>
      </w:r>
      <w:r>
        <w:rPr>
          <w:spacing w:val="40"/>
        </w:rPr>
        <w:t xml:space="preserve"> </w:t>
      </w:r>
      <w:r>
        <w:t>have</w:t>
      </w:r>
      <w:r>
        <w:rPr>
          <w:spacing w:val="40"/>
        </w:rPr>
        <w:t xml:space="preserve"> </w:t>
      </w:r>
      <w:r>
        <w:t>similar</w:t>
      </w:r>
      <w:r>
        <w:rPr>
          <w:spacing w:val="40"/>
        </w:rPr>
        <w:t xml:space="preserve"> </w:t>
      </w:r>
      <w:r>
        <w:t xml:space="preserve">edge </w:t>
      </w:r>
      <w:r>
        <w:rPr>
          <w:spacing w:val="-2"/>
        </w:rPr>
        <w:t>structures.</w:t>
      </w:r>
    </w:p>
    <w:p w14:paraId="3CB62260">
      <w:pPr>
        <w:pStyle w:val="6"/>
        <w:spacing w:before="1" w:line="276" w:lineRule="auto"/>
        <w:ind w:left="360" w:right="722"/>
      </w:pPr>
      <w:r>
        <w:t>For example, several</w:t>
      </w:r>
      <w:r>
        <w:rPr>
          <w:spacing w:val="-1"/>
        </w:rPr>
        <w:t xml:space="preserve"> </w:t>
      </w:r>
      <w:r>
        <w:t>buildings may</w:t>
      </w:r>
      <w:r>
        <w:rPr>
          <w:spacing w:val="-1"/>
        </w:rPr>
        <w:t xml:space="preserve"> </w:t>
      </w:r>
      <w:r>
        <w:t>have parallel edges. It becomes</w:t>
      </w:r>
      <w:r>
        <w:rPr>
          <w:spacing w:val="-1"/>
        </w:rPr>
        <w:t xml:space="preserve"> </w:t>
      </w:r>
      <w:r>
        <w:t>difficult</w:t>
      </w:r>
      <w:r>
        <w:rPr>
          <w:spacing w:val="-1"/>
        </w:rPr>
        <w:t xml:space="preserve"> </w:t>
      </w:r>
      <w:r>
        <w:t>to determine which edge in one image corresponds to an edge in another image.</w:t>
      </w:r>
    </w:p>
    <w:p w14:paraId="37817C64">
      <w:pPr>
        <w:pStyle w:val="3"/>
        <w:numPr>
          <w:ilvl w:val="0"/>
          <w:numId w:val="4"/>
        </w:numPr>
        <w:tabs>
          <w:tab w:val="left" w:pos="639"/>
        </w:tabs>
        <w:spacing w:before="0" w:after="0" w:line="321" w:lineRule="exact"/>
        <w:ind w:left="639" w:right="0" w:hanging="279"/>
        <w:jc w:val="left"/>
      </w:pPr>
      <w:r>
        <w:t>Poor</w:t>
      </w:r>
      <w:r>
        <w:rPr>
          <w:spacing w:val="-4"/>
        </w:rPr>
        <w:t xml:space="preserve"> </w:t>
      </w:r>
      <w:r>
        <w:rPr>
          <w:spacing w:val="-2"/>
        </w:rPr>
        <w:t>localization</w:t>
      </w:r>
    </w:p>
    <w:p w14:paraId="4777096F">
      <w:pPr>
        <w:pStyle w:val="6"/>
        <w:spacing w:before="50" w:line="276" w:lineRule="auto"/>
        <w:ind w:left="360" w:right="722"/>
      </w:pPr>
      <w:r>
        <w:t>An edge usually contains many pixels along a continuous line. Therefore, selecting one</w:t>
      </w:r>
      <w:r>
        <w:rPr>
          <w:spacing w:val="40"/>
        </w:rPr>
        <w:t xml:space="preserve"> </w:t>
      </w:r>
      <w:r>
        <w:t>exact point from an edge for matching is difficult.</w:t>
      </w:r>
    </w:p>
    <w:p w14:paraId="24B8360C">
      <w:pPr>
        <w:pStyle w:val="3"/>
        <w:numPr>
          <w:ilvl w:val="0"/>
          <w:numId w:val="4"/>
        </w:numPr>
        <w:tabs>
          <w:tab w:val="left" w:pos="639"/>
        </w:tabs>
        <w:spacing w:before="0" w:after="0" w:line="321" w:lineRule="exact"/>
        <w:ind w:left="639" w:right="0" w:hanging="279"/>
        <w:jc w:val="left"/>
      </w:pPr>
      <w:r>
        <w:t>Background</w:t>
      </w:r>
      <w:r>
        <w:rPr>
          <w:spacing w:val="-13"/>
        </w:rPr>
        <w:t xml:space="preserve"> </w:t>
      </w:r>
      <w:r>
        <w:rPr>
          <w:spacing w:val="-2"/>
        </w:rPr>
        <w:t>variations</w:t>
      </w:r>
    </w:p>
    <w:p w14:paraId="6F34AE5A">
      <w:pPr>
        <w:pStyle w:val="6"/>
        <w:spacing w:before="47" w:line="278" w:lineRule="auto"/>
        <w:ind w:left="360"/>
      </w:pPr>
      <w:r>
        <w:t>Trees,</w:t>
      </w:r>
      <w:r>
        <w:rPr>
          <w:spacing w:val="-16"/>
        </w:rPr>
        <w:t xml:space="preserve"> </w:t>
      </w:r>
      <w:r>
        <w:t>clouds,</w:t>
      </w:r>
      <w:r>
        <w:rPr>
          <w:spacing w:val="-16"/>
        </w:rPr>
        <w:t xml:space="preserve"> </w:t>
      </w:r>
      <w:r>
        <w:t>shadows,</w:t>
      </w:r>
      <w:r>
        <w:rPr>
          <w:spacing w:val="-16"/>
        </w:rPr>
        <w:t xml:space="preserve"> </w:t>
      </w:r>
      <w:r>
        <w:t>water,</w:t>
      </w:r>
      <w:r>
        <w:rPr>
          <w:spacing w:val="-16"/>
        </w:rPr>
        <w:t xml:space="preserve"> </w:t>
      </w:r>
      <w:r>
        <w:t>and</w:t>
      </w:r>
      <w:r>
        <w:rPr>
          <w:spacing w:val="-15"/>
        </w:rPr>
        <w:t xml:space="preserve"> </w:t>
      </w:r>
      <w:r>
        <w:t>other</w:t>
      </w:r>
      <w:r>
        <w:rPr>
          <w:spacing w:val="-16"/>
        </w:rPr>
        <w:t xml:space="preserve"> </w:t>
      </w:r>
      <w:r>
        <w:t>background</w:t>
      </w:r>
      <w:r>
        <w:rPr>
          <w:spacing w:val="-15"/>
        </w:rPr>
        <w:t xml:space="preserve"> </w:t>
      </w:r>
      <w:r>
        <w:t>objects</w:t>
      </w:r>
      <w:r>
        <w:rPr>
          <w:spacing w:val="-15"/>
        </w:rPr>
        <w:t xml:space="preserve"> </w:t>
      </w:r>
      <w:r>
        <w:t>can</w:t>
      </w:r>
      <w:r>
        <w:rPr>
          <w:spacing w:val="-15"/>
        </w:rPr>
        <w:t xml:space="preserve"> </w:t>
      </w:r>
      <w:r>
        <w:t>produce</w:t>
      </w:r>
      <w:r>
        <w:rPr>
          <w:spacing w:val="-16"/>
        </w:rPr>
        <w:t xml:space="preserve"> </w:t>
      </w:r>
      <w:r>
        <w:t>additional</w:t>
      </w:r>
      <w:r>
        <w:rPr>
          <w:spacing w:val="-17"/>
        </w:rPr>
        <w:t xml:space="preserve"> </w:t>
      </w:r>
      <w:r>
        <w:t>edges, causing false matches.</w:t>
      </w:r>
    </w:p>
    <w:p w14:paraId="7E930498">
      <w:pPr>
        <w:pStyle w:val="3"/>
        <w:numPr>
          <w:ilvl w:val="0"/>
          <w:numId w:val="4"/>
        </w:numPr>
        <w:tabs>
          <w:tab w:val="left" w:pos="639"/>
        </w:tabs>
        <w:spacing w:before="0" w:after="0" w:line="317" w:lineRule="exact"/>
        <w:ind w:left="639" w:right="0" w:hanging="279"/>
        <w:jc w:val="left"/>
      </w:pPr>
      <w:r>
        <w:t>Orientation</w:t>
      </w:r>
      <w:r>
        <w:rPr>
          <w:spacing w:val="-6"/>
        </w:rPr>
        <w:t xml:space="preserve"> </w:t>
      </w:r>
      <w:r>
        <w:rPr>
          <w:spacing w:val="-2"/>
        </w:rPr>
        <w:t>changes</w:t>
      </w:r>
    </w:p>
    <w:p w14:paraId="3564463C">
      <w:pPr>
        <w:pStyle w:val="6"/>
        <w:spacing w:before="48" w:line="276" w:lineRule="auto"/>
        <w:ind w:left="360" w:right="722"/>
      </w:pPr>
      <w:r>
        <w:t>If</w:t>
      </w:r>
      <w:r>
        <w:rPr>
          <w:spacing w:val="-18"/>
        </w:rPr>
        <w:t xml:space="preserve"> </w:t>
      </w:r>
      <w:r>
        <w:t>the</w:t>
      </w:r>
      <w:r>
        <w:rPr>
          <w:spacing w:val="-17"/>
        </w:rPr>
        <w:t xml:space="preserve"> </w:t>
      </w:r>
      <w:r>
        <w:t>satellite</w:t>
      </w:r>
      <w:r>
        <w:rPr>
          <w:spacing w:val="-18"/>
        </w:rPr>
        <w:t xml:space="preserve"> </w:t>
      </w:r>
      <w:r>
        <w:t>images</w:t>
      </w:r>
      <w:r>
        <w:rPr>
          <w:spacing w:val="-17"/>
        </w:rPr>
        <w:t xml:space="preserve"> </w:t>
      </w:r>
      <w:r>
        <w:t>are</w:t>
      </w:r>
      <w:r>
        <w:rPr>
          <w:spacing w:val="-18"/>
        </w:rPr>
        <w:t xml:space="preserve"> </w:t>
      </w:r>
      <w:r>
        <w:t>rotated</w:t>
      </w:r>
      <w:r>
        <w:rPr>
          <w:spacing w:val="-17"/>
        </w:rPr>
        <w:t xml:space="preserve"> </w:t>
      </w:r>
      <w:r>
        <w:t>or</w:t>
      </w:r>
      <w:r>
        <w:rPr>
          <w:spacing w:val="-18"/>
        </w:rPr>
        <w:t xml:space="preserve"> </w:t>
      </w:r>
      <w:r>
        <w:t>geometrically</w:t>
      </w:r>
      <w:r>
        <w:rPr>
          <w:spacing w:val="-18"/>
        </w:rPr>
        <w:t xml:space="preserve"> </w:t>
      </w:r>
      <w:r>
        <w:t>transformed,</w:t>
      </w:r>
      <w:r>
        <w:rPr>
          <w:spacing w:val="-17"/>
        </w:rPr>
        <w:t xml:space="preserve"> </w:t>
      </w:r>
      <w:r>
        <w:t>the</w:t>
      </w:r>
      <w:r>
        <w:rPr>
          <w:spacing w:val="-18"/>
        </w:rPr>
        <w:t xml:space="preserve"> </w:t>
      </w:r>
      <w:r>
        <w:t>appearance</w:t>
      </w:r>
      <w:r>
        <w:rPr>
          <w:spacing w:val="-17"/>
        </w:rPr>
        <w:t xml:space="preserve"> </w:t>
      </w:r>
      <w:r>
        <w:t>and</w:t>
      </w:r>
      <w:r>
        <w:rPr>
          <w:spacing w:val="-18"/>
        </w:rPr>
        <w:t xml:space="preserve"> </w:t>
      </w:r>
      <w:r>
        <w:t>position of edges may change significantly.</w:t>
      </w:r>
    </w:p>
    <w:p w14:paraId="082DEB5E">
      <w:pPr>
        <w:pStyle w:val="6"/>
        <w:spacing w:after="0" w:line="276" w:lineRule="auto"/>
        <w:sectPr>
          <w:pgSz w:w="12240" w:h="15840"/>
          <w:pgMar w:top="1020" w:right="360" w:bottom="280" w:left="720" w:header="720" w:footer="720" w:gutter="0"/>
          <w:cols w:space="720" w:num="1"/>
        </w:sectPr>
      </w:pPr>
    </w:p>
    <w:p w14:paraId="646C6917">
      <w:pPr>
        <w:pStyle w:val="3"/>
        <w:spacing w:before="60"/>
      </w:pPr>
      <w:r>
        <w:t>Harris</w:t>
      </w:r>
      <w:r>
        <w:rPr>
          <w:spacing w:val="-5"/>
        </w:rPr>
        <w:t xml:space="preserve"> </w:t>
      </w:r>
      <w:r>
        <w:t>Corner</w:t>
      </w:r>
      <w:r>
        <w:rPr>
          <w:spacing w:val="-6"/>
        </w:rPr>
        <w:t xml:space="preserve"> </w:t>
      </w:r>
      <w:r>
        <w:rPr>
          <w:spacing w:val="-2"/>
        </w:rPr>
        <w:t>Detection</w:t>
      </w:r>
    </w:p>
    <w:p w14:paraId="41851489">
      <w:pPr>
        <w:spacing w:before="48" w:line="278" w:lineRule="auto"/>
        <w:ind w:left="360" w:right="722" w:firstLine="0"/>
        <w:jc w:val="left"/>
        <w:rPr>
          <w:sz w:val="28"/>
        </w:rPr>
      </w:pPr>
      <w:r>
        <w:rPr>
          <w:sz w:val="28"/>
        </w:rPr>
        <w:t>Harris Corner Detection identifies</w:t>
      </w:r>
      <w:r>
        <w:rPr>
          <w:spacing w:val="34"/>
          <w:sz w:val="28"/>
        </w:rPr>
        <w:t xml:space="preserve"> </w:t>
      </w:r>
      <w:r>
        <w:rPr>
          <w:b/>
          <w:sz w:val="28"/>
        </w:rPr>
        <w:t>corners</w:t>
      </w:r>
      <w:r>
        <w:rPr>
          <w:sz w:val="28"/>
        </w:rPr>
        <w:t>, which are points where the image intensity</w:t>
      </w:r>
      <w:r>
        <w:rPr>
          <w:spacing w:val="40"/>
          <w:sz w:val="28"/>
        </w:rPr>
        <w:t xml:space="preserve"> </w:t>
      </w:r>
      <w:r>
        <w:rPr>
          <w:sz w:val="28"/>
        </w:rPr>
        <w:t xml:space="preserve">changes significantly in </w:t>
      </w:r>
      <w:r>
        <w:rPr>
          <w:b/>
          <w:sz w:val="28"/>
        </w:rPr>
        <w:t>two different directions</w:t>
      </w:r>
      <w:r>
        <w:rPr>
          <w:sz w:val="28"/>
        </w:rPr>
        <w:t>.</w:t>
      </w:r>
    </w:p>
    <w:p w14:paraId="6F267EB8">
      <w:pPr>
        <w:pStyle w:val="6"/>
        <w:spacing w:line="276" w:lineRule="auto"/>
        <w:ind w:left="360" w:right="722"/>
      </w:pPr>
      <w:r>
        <w:t>For example, the corner of a building contains strong intensity changes both horizontally and vertically.</w:t>
      </w:r>
    </w:p>
    <w:p w14:paraId="5E3B3F90">
      <w:pPr>
        <w:pStyle w:val="6"/>
        <w:spacing w:before="110"/>
        <w:rPr>
          <w:sz w:val="20"/>
        </w:rPr>
      </w:pPr>
      <w:r>
        <w:rPr>
          <w:rFonts w:ascii="SimSun" w:hAnsi="SimSun" w:eastAsia="SimSun" w:cs="SimSun"/>
          <w:sz w:val="24"/>
          <w:szCs w:val="24"/>
        </w:rPr>
        <w:drawing>
          <wp:inline distT="0" distB="0" distL="114300" distR="114300">
            <wp:extent cx="304800" cy="304800"/>
            <wp:effectExtent l="0" t="0" r="0" b="0"/>
            <wp:docPr id="4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543488D7">
      <w:pPr>
        <w:pStyle w:val="6"/>
        <w:spacing w:after="0"/>
        <w:rPr>
          <w:rFonts w:hint="default"/>
          <w:sz w:val="20"/>
          <w:lang w:val="en-IN"/>
        </w:rPr>
        <w:sectPr>
          <w:pgSz w:w="12240" w:h="15840"/>
          <w:pgMar w:top="1020" w:right="360" w:bottom="280" w:left="720" w:header="720" w:footer="720" w:gutter="0"/>
          <w:cols w:space="720" w:num="1"/>
        </w:sectPr>
      </w:pPr>
      <w:r>
        <w:rPr>
          <w:rFonts w:hint="default"/>
          <w:sz w:val="20"/>
          <w:lang w:val="en-IN"/>
        </w:rPr>
        <w:drawing>
          <wp:inline distT="0" distB="0" distL="114300" distR="114300">
            <wp:extent cx="7085965" cy="4751705"/>
            <wp:effectExtent l="0" t="0" r="635" b="3175"/>
            <wp:docPr id="46" name="Picture 46" descr="har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harris"/>
                    <pic:cNvPicPr>
                      <a:picLocks noChangeAspect="1"/>
                    </pic:cNvPicPr>
                  </pic:nvPicPr>
                  <pic:blipFill>
                    <a:blip r:embed="rId7"/>
                    <a:stretch>
                      <a:fillRect/>
                    </a:stretch>
                  </pic:blipFill>
                  <pic:spPr>
                    <a:xfrm>
                      <a:off x="0" y="0"/>
                      <a:ext cx="7085965" cy="4751705"/>
                    </a:xfrm>
                    <a:prstGeom prst="rect">
                      <a:avLst/>
                    </a:prstGeom>
                  </pic:spPr>
                </pic:pic>
              </a:graphicData>
            </a:graphic>
          </wp:inline>
        </w:drawing>
      </w:r>
    </w:p>
    <w:p w14:paraId="55D08208">
      <w:pPr>
        <w:pStyle w:val="6"/>
        <w:spacing w:before="147"/>
        <w:rPr>
          <w:sz w:val="14"/>
        </w:rPr>
      </w:pPr>
    </w:p>
    <w:p w14:paraId="01E5220D">
      <w:pPr>
        <w:spacing w:before="1"/>
        <w:ind w:left="655" w:right="0" w:firstLine="0"/>
        <w:jc w:val="left"/>
        <w:rPr>
          <w:rFonts w:ascii="Arial"/>
          <w:sz w:val="14"/>
        </w:rPr>
      </w:pPr>
      <w:r>
        <w:rPr>
          <w:rFonts w:ascii="Arial"/>
          <w:color w:val="424242"/>
          <w:spacing w:val="-5"/>
          <w:sz w:val="14"/>
        </w:rPr>
        <w:t>{l</w:t>
      </w:r>
    </w:p>
    <w:p w14:paraId="6BDDFAF1">
      <w:pPr>
        <w:pStyle w:val="6"/>
        <w:spacing w:before="226"/>
        <w:rPr>
          <w:rFonts w:ascii="Arial"/>
          <w:sz w:val="56"/>
        </w:rPr>
      </w:pPr>
    </w:p>
    <w:p w14:paraId="67E84DEF">
      <w:pPr>
        <w:pStyle w:val="6"/>
        <w:spacing w:before="226"/>
        <w:rPr>
          <w:rFonts w:ascii="Arial"/>
          <w:sz w:val="56"/>
        </w:rPr>
      </w:pPr>
    </w:p>
    <w:p w14:paraId="48F06395">
      <w:pPr>
        <w:pStyle w:val="6"/>
        <w:spacing w:before="226"/>
        <w:rPr>
          <w:rFonts w:ascii="Arial"/>
          <w:sz w:val="56"/>
        </w:rPr>
      </w:pPr>
    </w:p>
    <w:p w14:paraId="02D02D7A">
      <w:pPr>
        <w:pStyle w:val="6"/>
        <w:spacing w:before="226"/>
        <w:rPr>
          <w:rFonts w:ascii="Arial"/>
          <w:sz w:val="56"/>
        </w:rPr>
      </w:pPr>
    </w:p>
    <w:p w14:paraId="4F85F107">
      <w:pPr>
        <w:pStyle w:val="2"/>
      </w:pPr>
      <w:r>
        <w:rPr>
          <w:color w:val="5B7CBA"/>
          <w:w w:val="80"/>
        </w:rPr>
        <w:t>Corne</w:t>
      </w:r>
      <w:r>
        <w:rPr>
          <w:color w:val="5B7CBA"/>
          <w:spacing w:val="25"/>
        </w:rPr>
        <w:t xml:space="preserve">  </w:t>
      </w:r>
      <w:r>
        <w:rPr>
          <w:color w:val="5B7CBA"/>
          <w:w w:val="80"/>
        </w:rPr>
        <w:t>Detection·</w:t>
      </w:r>
      <w:r>
        <w:rPr>
          <w:color w:val="5B7CBA"/>
          <w:spacing w:val="-2"/>
        </w:rPr>
        <w:t xml:space="preserve"> </w:t>
      </w:r>
      <w:r>
        <w:rPr>
          <w:color w:val="5B7CBA"/>
          <w:w w:val="80"/>
        </w:rPr>
        <w:t>Basic</w:t>
      </w:r>
      <w:r>
        <w:rPr>
          <w:color w:val="5B7CBA"/>
          <w:spacing w:val="-12"/>
        </w:rPr>
        <w:t xml:space="preserve"> </w:t>
      </w:r>
      <w:r>
        <w:rPr>
          <w:color w:val="5B7CBA"/>
          <w:spacing w:val="-4"/>
          <w:w w:val="80"/>
        </w:rPr>
        <w:t>idea</w:t>
      </w:r>
    </w:p>
    <w:p w14:paraId="4FAF3ED8">
      <w:pPr>
        <w:pStyle w:val="6"/>
        <w:rPr>
          <w:rFonts w:ascii="Arial"/>
          <w:b/>
          <w:sz w:val="20"/>
        </w:rPr>
      </w:pPr>
    </w:p>
    <w:p w14:paraId="1E6D730C">
      <w:pPr>
        <w:pStyle w:val="6"/>
        <w:rPr>
          <w:rFonts w:ascii="Arial"/>
          <w:b/>
          <w:sz w:val="20"/>
        </w:rPr>
      </w:pPr>
    </w:p>
    <w:p w14:paraId="0B696713">
      <w:pPr>
        <w:pStyle w:val="6"/>
        <w:spacing w:before="124"/>
        <w:rPr>
          <w:rFonts w:ascii="Arial"/>
          <w:b/>
          <w:sz w:val="20"/>
        </w:rPr>
      </w:pPr>
      <w:r>
        <w:rPr>
          <w:rFonts w:ascii="Arial"/>
          <w:b/>
          <w:sz w:val="20"/>
        </w:rPr>
        <w:drawing>
          <wp:anchor distT="0" distB="0" distL="0" distR="0" simplePos="0" relativeHeight="251666432" behindDoc="1" locked="0" layoutInCell="1" allowOverlap="1">
            <wp:simplePos x="0" y="0"/>
            <wp:positionH relativeFrom="page">
              <wp:posOffset>1172210</wp:posOffset>
            </wp:positionH>
            <wp:positionV relativeFrom="paragraph">
              <wp:posOffset>240030</wp:posOffset>
            </wp:positionV>
            <wp:extent cx="1609725" cy="193865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1609917" cy="1938527"/>
                    </a:xfrm>
                    <a:prstGeom prst="rect">
                      <a:avLst/>
                    </a:prstGeom>
                  </pic:spPr>
                </pic:pic>
              </a:graphicData>
            </a:graphic>
          </wp:anchor>
        </w:drawing>
      </w:r>
      <w:r>
        <w:rPr>
          <w:rFonts w:ascii="Arial"/>
          <w:b/>
          <w:sz w:val="20"/>
        </w:rPr>
        <w:drawing>
          <wp:anchor distT="0" distB="0" distL="0" distR="0" simplePos="0" relativeHeight="251666432" behindDoc="1" locked="0" layoutInCell="1" allowOverlap="1">
            <wp:simplePos x="0" y="0"/>
            <wp:positionH relativeFrom="page">
              <wp:posOffset>3101340</wp:posOffset>
            </wp:positionH>
            <wp:positionV relativeFrom="paragraph">
              <wp:posOffset>240030</wp:posOffset>
            </wp:positionV>
            <wp:extent cx="1609725" cy="193865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1609917" cy="1938527"/>
                    </a:xfrm>
                    <a:prstGeom prst="rect">
                      <a:avLst/>
                    </a:prstGeom>
                  </pic:spPr>
                </pic:pic>
              </a:graphicData>
            </a:graphic>
          </wp:anchor>
        </w:drawing>
      </w:r>
      <w:r>
        <w:rPr>
          <w:rFonts w:ascii="Arial"/>
          <w:b/>
          <w:sz w:val="20"/>
        </w:rPr>
        <w:drawing>
          <wp:anchor distT="0" distB="0" distL="0" distR="0" simplePos="0" relativeHeight="251667456" behindDoc="1" locked="0" layoutInCell="1" allowOverlap="1">
            <wp:simplePos x="0" y="0"/>
            <wp:positionH relativeFrom="page">
              <wp:posOffset>5030470</wp:posOffset>
            </wp:positionH>
            <wp:positionV relativeFrom="paragraph">
              <wp:posOffset>240030</wp:posOffset>
            </wp:positionV>
            <wp:extent cx="1609725" cy="193865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1609917" cy="1938527"/>
                    </a:xfrm>
                    <a:prstGeom prst="rect">
                      <a:avLst/>
                    </a:prstGeom>
                  </pic:spPr>
                </pic:pic>
              </a:graphicData>
            </a:graphic>
          </wp:anchor>
        </w:drawing>
      </w:r>
    </w:p>
    <w:p w14:paraId="4304C97F">
      <w:pPr>
        <w:pStyle w:val="6"/>
        <w:rPr>
          <w:rFonts w:ascii="Arial"/>
          <w:b/>
          <w:sz w:val="20"/>
        </w:rPr>
      </w:pPr>
    </w:p>
    <w:p w14:paraId="1BA34456">
      <w:pPr>
        <w:pStyle w:val="6"/>
        <w:spacing w:before="67"/>
        <w:rPr>
          <w:rFonts w:ascii="Arial"/>
          <w:b/>
          <w:sz w:val="20"/>
        </w:rPr>
      </w:pPr>
    </w:p>
    <w:p w14:paraId="64D7758A">
      <w:pPr>
        <w:spacing w:line="20" w:lineRule="exact"/>
        <w:ind w:left="7164" w:right="0" w:firstLine="0"/>
        <w:rPr>
          <w:rFonts w:ascii="Arial"/>
          <w:sz w:val="2"/>
        </w:rPr>
      </w:pPr>
      <w:r>
        <w:rPr>
          <w:rFonts w:ascii="Arial"/>
          <w:sz w:val="2"/>
        </w:rPr>
        <mc:AlternateContent>
          <mc:Choice Requires="wpg">
            <w:drawing>
              <wp:inline distT="0" distB="0" distL="0" distR="0">
                <wp:extent cx="561975" cy="9525"/>
                <wp:effectExtent l="9525" t="0" r="0" b="0"/>
                <wp:docPr id="19" name="Group 19"/>
                <wp:cNvGraphicFramePr/>
                <a:graphic xmlns:a="http://schemas.openxmlformats.org/drawingml/2006/main">
                  <a:graphicData uri="http://schemas.microsoft.com/office/word/2010/wordprocessingGroup">
                    <wpg:wgp>
                      <wpg:cNvGrpSpPr/>
                      <wpg:grpSpPr>
                        <a:xfrm>
                          <a:off x="0" y="0"/>
                          <a:ext cx="561975" cy="9525"/>
                          <a:chOff x="0" y="0"/>
                          <a:chExt cx="561975" cy="9525"/>
                        </a:xfrm>
                      </wpg:grpSpPr>
                      <wps:wsp>
                        <wps:cNvPr id="20" name="Graphic 20"/>
                        <wps:cNvSpPr/>
                        <wps:spPr>
                          <a:xfrm>
                            <a:off x="0" y="4577"/>
                            <a:ext cx="561975" cy="1270"/>
                          </a:xfrm>
                          <a:custGeom>
                            <a:avLst/>
                            <a:gdLst/>
                            <a:ahLst/>
                            <a:cxnLst/>
                            <a:rect l="l" t="t" r="r" b="b"/>
                            <a:pathLst>
                              <a:path w="561975">
                                <a:moveTo>
                                  <a:pt x="0" y="0"/>
                                </a:moveTo>
                                <a:lnTo>
                                  <a:pt x="561711" y="0"/>
                                </a:lnTo>
                              </a:path>
                            </a:pathLst>
                          </a:custGeom>
                          <a:ln w="915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75pt;width:44.25pt;" coordsize="561975,9525" o:gfxdata="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dJcwrSAAAAAgEAAA8AAAAAAAAAAQAgAAAAIgAAAGRycy9kb3ducmV2LnhtbFBLAQIUABQA&#10;AAAIAIdO4kDdgs2raAIAAKYFAAAOAAAAAAAAAAEAIAAAACEBAABkcnMvZTJvRG9jLnhtbFBLBQYA&#10;AAAABgAGAFkBAAD7BQAAAAA=&#10;">
                <o:lock v:ext="edit" aspectratio="f"/>
                <v:shape id="Graphic 20" o:spid="_x0000_s1026" o:spt="100" style="position:absolute;left:0;top:4577;height:1270;width:561975;" filled="f" stroked="t" coordsize="561975,1" o:gfxdata="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AmXLugAAANsA&#10;AAAPAAAAAAAAAAEAIAAAACIAAABkcnMvZG93bnJldi54bWxQSwECFAAUAAAACACHTuJAMy8FnjsA&#10;AAA5AAAAEAAAAAAAAAABACAAAAAJAQAAZHJzL3NoYXBleG1sLnhtbFBLBQYAAAAABgAGAFsBAACz&#10;AwAAAAA=&#10;" path="m0,0l561711,0e">
                  <v:fill on="f" focussize="0,0"/>
                  <v:stroke weight="0.720866141732283pt" color="#000000" joinstyle="round"/>
                  <v:imagedata o:title=""/>
                  <o:lock v:ext="edit" aspectratio="f"/>
                  <v:textbox inset="0mm,0mm,0mm,0mm"/>
                </v:shape>
                <w10:wrap type="none"/>
                <w10:anchorlock/>
              </v:group>
            </w:pict>
          </mc:Fallback>
        </mc:AlternateContent>
      </w:r>
    </w:p>
    <w:p w14:paraId="0BE25049">
      <w:pPr>
        <w:spacing w:after="0" w:line="20" w:lineRule="exact"/>
        <w:rPr>
          <w:rFonts w:ascii="Arial"/>
          <w:sz w:val="2"/>
        </w:rPr>
        <w:sectPr>
          <w:type w:val="continuous"/>
          <w:pgSz w:w="12240" w:h="15840"/>
          <w:pgMar w:top="1020" w:right="360" w:bottom="280" w:left="720" w:header="720" w:footer="720" w:gutter="0"/>
          <w:cols w:space="720" w:num="1"/>
        </w:sectPr>
      </w:pPr>
    </w:p>
    <w:p w14:paraId="306CC0A6">
      <w:pPr>
        <w:spacing w:before="96" w:line="261" w:lineRule="auto"/>
        <w:ind w:left="1627" w:right="3756" w:firstLine="15"/>
        <w:jc w:val="both"/>
        <w:rPr>
          <w:sz w:val="30"/>
        </w:rPr>
      </w:pPr>
      <w:r>
        <w:rPr>
          <w:sz w:val="30"/>
        </w:rPr>
        <w:drawing>
          <wp:anchor distT="0" distB="0" distL="0" distR="0" simplePos="0" relativeHeight="251661312" behindDoc="1" locked="0" layoutInCell="1" allowOverlap="1">
            <wp:simplePos x="0" y="0"/>
            <wp:positionH relativeFrom="page">
              <wp:posOffset>1428115</wp:posOffset>
            </wp:positionH>
            <wp:positionV relativeFrom="paragraph">
              <wp:posOffset>-36830</wp:posOffset>
            </wp:positionV>
            <wp:extent cx="390525" cy="19240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390756" cy="192256"/>
                    </a:xfrm>
                    <a:prstGeom prst="rect">
                      <a:avLst/>
                    </a:prstGeom>
                  </pic:spPr>
                </pic:pic>
              </a:graphicData>
            </a:graphic>
          </wp:anchor>
        </w:drawing>
      </w:r>
      <w:r>
        <w:rPr>
          <w:sz w:val="30"/>
        </w:rPr>
        <mc:AlternateContent>
          <mc:Choice Requires="wpg">
            <w:drawing>
              <wp:anchor distT="0" distB="0" distL="0" distR="0" simplePos="0" relativeHeight="251659264" behindDoc="0" locked="0" layoutInCell="1" allowOverlap="1">
                <wp:simplePos x="0" y="0"/>
                <wp:positionH relativeFrom="page">
                  <wp:posOffset>3223260</wp:posOffset>
                </wp:positionH>
                <wp:positionV relativeFrom="paragraph">
                  <wp:posOffset>-27940</wp:posOffset>
                </wp:positionV>
                <wp:extent cx="1367790" cy="805815"/>
                <wp:effectExtent l="0" t="0" r="0" b="0"/>
                <wp:wrapNone/>
                <wp:docPr id="22" name="Group 22"/>
                <wp:cNvGraphicFramePr/>
                <a:graphic xmlns:a="http://schemas.openxmlformats.org/drawingml/2006/main">
                  <a:graphicData uri="http://schemas.microsoft.com/office/word/2010/wordprocessingGroup">
                    <wpg:wgp>
                      <wpg:cNvGrpSpPr/>
                      <wpg:grpSpPr>
                        <a:xfrm>
                          <a:off x="0" y="0"/>
                          <a:ext cx="1367790" cy="805815"/>
                          <a:chOff x="0" y="0"/>
                          <a:chExt cx="1367790" cy="805815"/>
                        </a:xfrm>
                      </wpg:grpSpPr>
                      <wps:wsp>
                        <wps:cNvPr id="23" name="Graphic 23"/>
                        <wps:cNvSpPr/>
                        <wps:spPr>
                          <a:xfrm>
                            <a:off x="12211" y="0"/>
                            <a:ext cx="1270" cy="805815"/>
                          </a:xfrm>
                          <a:custGeom>
                            <a:avLst/>
                            <a:gdLst/>
                            <a:ahLst/>
                            <a:cxnLst/>
                            <a:rect l="l" t="t" r="r" b="b"/>
                            <a:pathLst>
                              <a:path h="805815">
                                <a:moveTo>
                                  <a:pt x="0" y="805647"/>
                                </a:moveTo>
                                <a:lnTo>
                                  <a:pt x="0" y="0"/>
                                </a:lnTo>
                              </a:path>
                            </a:pathLst>
                          </a:custGeom>
                          <a:ln w="15263">
                            <a:solidFill>
                              <a:srgbClr val="000000"/>
                            </a:solidFill>
                            <a:prstDash val="solid"/>
                          </a:ln>
                        </wps:spPr>
                        <wps:bodyPr wrap="square" lIns="0" tIns="0" rIns="0" bIns="0" rtlCol="0">
                          <a:noAutofit/>
                        </wps:bodyPr>
                      </wps:wsp>
                      <wps:wsp>
                        <wps:cNvPr id="24" name="Graphic 24"/>
                        <wps:cNvSpPr/>
                        <wps:spPr>
                          <a:xfrm>
                            <a:off x="0" y="15258"/>
                            <a:ext cx="440055" cy="1270"/>
                          </a:xfrm>
                          <a:custGeom>
                            <a:avLst/>
                            <a:gdLst/>
                            <a:ahLst/>
                            <a:cxnLst/>
                            <a:rect l="l" t="t" r="r" b="b"/>
                            <a:pathLst>
                              <a:path w="440055">
                                <a:moveTo>
                                  <a:pt x="0" y="0"/>
                                </a:moveTo>
                                <a:lnTo>
                                  <a:pt x="439600" y="0"/>
                                </a:lnTo>
                              </a:path>
                            </a:pathLst>
                          </a:custGeom>
                          <a:ln w="9155">
                            <a:solidFill>
                              <a:srgbClr val="000000"/>
                            </a:solidFill>
                            <a:prstDash val="solid"/>
                          </a:ln>
                        </wps:spPr>
                        <wps:bodyPr wrap="square" lIns="0" tIns="0" rIns="0" bIns="0" rtlCol="0">
                          <a:noAutofit/>
                        </wps:bodyPr>
                      </wps:wsp>
                      <wps:wsp>
                        <wps:cNvPr id="25" name="Graphic 25"/>
                        <wps:cNvSpPr/>
                        <wps:spPr>
                          <a:xfrm>
                            <a:off x="0" y="784285"/>
                            <a:ext cx="1367790" cy="1270"/>
                          </a:xfrm>
                          <a:custGeom>
                            <a:avLst/>
                            <a:gdLst/>
                            <a:ahLst/>
                            <a:cxnLst/>
                            <a:rect l="l" t="t" r="r" b="b"/>
                            <a:pathLst>
                              <a:path w="1367790">
                                <a:moveTo>
                                  <a:pt x="0" y="0"/>
                                </a:moveTo>
                                <a:lnTo>
                                  <a:pt x="1367646" y="0"/>
                                </a:lnTo>
                              </a:path>
                            </a:pathLst>
                          </a:custGeom>
                          <a:ln w="15258">
                            <a:solidFill>
                              <a:srgbClr val="000000"/>
                            </a:solidFill>
                            <a:prstDash val="solid"/>
                          </a:ln>
                        </wps:spPr>
                        <wps:bodyPr wrap="square" lIns="0" tIns="0" rIns="0" bIns="0" rtlCol="0">
                          <a:noAutofit/>
                        </wps:bodyPr>
                      </wps:wsp>
                      <wps:wsp>
                        <wps:cNvPr id="26" name="Textbox 26"/>
                        <wps:cNvSpPr txBox="1"/>
                        <wps:spPr>
                          <a:xfrm>
                            <a:off x="0" y="0"/>
                            <a:ext cx="1367790" cy="805815"/>
                          </a:xfrm>
                          <a:prstGeom prst="rect">
                            <a:avLst/>
                          </a:prstGeom>
                        </wps:spPr>
                        <wps:txbx>
                          <w:txbxContent>
                            <w:p w14:paraId="14C748FC">
                              <w:pPr>
                                <w:spacing w:before="141" w:line="271" w:lineRule="auto"/>
                                <w:ind w:left="273" w:right="0" w:hanging="113"/>
                                <w:jc w:val="left"/>
                                <w:rPr>
                                  <w:rFonts w:ascii="Arial"/>
                                  <w:sz w:val="27"/>
                                </w:rPr>
                              </w:pPr>
                              <w:r>
                                <w:rPr>
                                  <w:rFonts w:ascii="Arial"/>
                                  <w:b/>
                                  <w:color w:val="CD3B31"/>
                                  <w:w w:val="85"/>
                                  <w:sz w:val="25"/>
                                </w:rPr>
                                <w:t>'edg</w:t>
                              </w:r>
                              <w:r>
                                <w:rPr>
                                  <w:rFonts w:ascii="Arial"/>
                                  <w:b/>
                                  <w:color w:val="CD3B31"/>
                                  <w:spacing w:val="36"/>
                                  <w:sz w:val="25"/>
                                </w:rPr>
                                <w:t xml:space="preserve"> </w:t>
                              </w:r>
                              <w:r>
                                <w:rPr>
                                  <w:rFonts w:ascii="Arial"/>
                                  <w:color w:val="CD3B31"/>
                                  <w:w w:val="85"/>
                                  <w:sz w:val="25"/>
                                </w:rPr>
                                <w:t>'</w:t>
                              </w:r>
                              <w:r>
                                <w:rPr>
                                  <w:rFonts w:ascii="Arial"/>
                                  <w:color w:val="CD3B31"/>
                                  <w:spacing w:val="-7"/>
                                  <w:w w:val="85"/>
                                  <w:sz w:val="25"/>
                                </w:rPr>
                                <w:t xml:space="preserve"> </w:t>
                              </w:r>
                              <w:r>
                                <w:rPr>
                                  <w:rFonts w:ascii="Arial"/>
                                  <w:color w:val="7B4834"/>
                                  <w:w w:val="85"/>
                                  <w:sz w:val="25"/>
                                </w:rPr>
                                <w:t>:</w:t>
                              </w:r>
                              <w:r>
                                <w:rPr>
                                  <w:rFonts w:ascii="Arial"/>
                                  <w:color w:val="7B4834"/>
                                  <w:spacing w:val="-7"/>
                                  <w:w w:val="85"/>
                                  <w:sz w:val="25"/>
                                </w:rPr>
                                <w:t xml:space="preserve"> </w:t>
                              </w:r>
                              <w:r>
                                <w:rPr>
                                  <w:rFonts w:ascii="Arial"/>
                                  <w:color w:val="673826"/>
                                  <w:w w:val="85"/>
                                  <w:sz w:val="27"/>
                                </w:rPr>
                                <w:t>no</w:t>
                              </w:r>
                              <w:r>
                                <w:rPr>
                                  <w:rFonts w:ascii="Arial"/>
                                  <w:color w:val="673826"/>
                                  <w:spacing w:val="-8"/>
                                  <w:w w:val="85"/>
                                  <w:sz w:val="27"/>
                                </w:rPr>
                                <w:t xml:space="preserve"> </w:t>
                              </w:r>
                              <w:r>
                                <w:rPr>
                                  <w:rFonts w:ascii="Arial"/>
                                  <w:color w:val="673826"/>
                                  <w:w w:val="85"/>
                                  <w:sz w:val="27"/>
                                </w:rPr>
                                <w:t xml:space="preserve">change </w:t>
                              </w:r>
                              <w:r>
                                <w:rPr>
                                  <w:rFonts w:ascii="Arial"/>
                                  <w:color w:val="673826"/>
                                  <w:w w:val="90"/>
                                  <w:sz w:val="27"/>
                                </w:rPr>
                                <w:t>along</w:t>
                              </w:r>
                              <w:r>
                                <w:rPr>
                                  <w:rFonts w:ascii="Arial"/>
                                  <w:color w:val="673826"/>
                                  <w:spacing w:val="-14"/>
                                  <w:w w:val="90"/>
                                  <w:sz w:val="27"/>
                                </w:rPr>
                                <w:t xml:space="preserve"> </w:t>
                              </w:r>
                              <w:r>
                                <w:rPr>
                                  <w:rFonts w:ascii="Arial"/>
                                  <w:color w:val="673826"/>
                                  <w:w w:val="90"/>
                                  <w:sz w:val="27"/>
                                </w:rPr>
                                <w:t>the edge</w:t>
                              </w:r>
                            </w:p>
                            <w:p w14:paraId="5B207D5D">
                              <w:pPr>
                                <w:spacing w:before="4"/>
                                <w:ind w:left="500" w:right="0" w:firstLine="0"/>
                                <w:jc w:val="left"/>
                                <w:rPr>
                                  <w:rFonts w:ascii="Arial"/>
                                  <w:sz w:val="27"/>
                                </w:rPr>
                              </w:pPr>
                              <w:r>
                                <w:rPr>
                                  <w:rFonts w:ascii="Arial"/>
                                  <w:color w:val="673826"/>
                                  <w:spacing w:val="-2"/>
                                  <w:w w:val="95"/>
                                  <w:sz w:val="27"/>
                                </w:rPr>
                                <w:t>direction</w:t>
                              </w:r>
                            </w:p>
                          </w:txbxContent>
                        </wps:txbx>
                        <wps:bodyPr wrap="square" lIns="0" tIns="0" rIns="0" bIns="0" rtlCol="0">
                          <a:noAutofit/>
                        </wps:bodyPr>
                      </wps:wsp>
                    </wpg:wgp>
                  </a:graphicData>
                </a:graphic>
              </wp:anchor>
            </w:drawing>
          </mc:Choice>
          <mc:Fallback>
            <w:pict>
              <v:group id="_x0000_s1026" o:spid="_x0000_s1026" o:spt="203" style="position:absolute;left:0pt;margin-left:253.8pt;margin-top:-2.2pt;height:63.45pt;width:107.7pt;mso-position-horizontal-relative:page;z-index:251659264;mso-width-relative:page;mso-height-relative:page;" coordsize="1367790,805815" o:gfxdata="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">
                <o:lock v:ext="edit" aspectratio="f"/>
                <v:shape id="Graphic 23" o:spid="_x0000_s1026" o:spt="100" style="position:absolute;left:12211;top:0;height:805815;width:1270;" filled="f" stroked="t" coordsize="1,805815" o:gfxdata="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c9+L4A&#10;AADbAAAADwAAAAAAAAABACAAAAAiAAAAZHJzL2Rvd25yZXYueG1sUEsBAhQAFAAAAAgAh07iQDMv&#10;BZ47AAAAOQAAABAAAAAAAAAAAQAgAAAADQEAAGRycy9zaGFwZXhtbC54bWxQSwUGAAAAAAYABgBb&#10;AQAAtwMAAAAA&#10;" path="m0,805647l0,0e">
                  <v:fill on="f" focussize="0,0"/>
                  <v:stroke weight="1.20181102362205pt" color="#000000" joinstyle="round"/>
                  <v:imagedata o:title=""/>
                  <o:lock v:ext="edit" aspectratio="f"/>
                  <v:textbox inset="0mm,0mm,0mm,0mm"/>
                </v:shape>
                <v:shape id="Graphic 24" o:spid="_x0000_s1026" o:spt="100" style="position:absolute;left:0;top:15258;height:1270;width:440055;" filled="f" stroked="t" coordsize="440055,1" o:gfxdata="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BSLIvQAA&#10;ANsAAAAPAAAAAAAAAAEAIAAAACIAAABkcnMvZG93bnJldi54bWxQSwECFAAUAAAACACHTuJAMy8F&#10;njsAAAA5AAAAEAAAAAAAAAABACAAAAAMAQAAZHJzL3NoYXBleG1sLnhtbFBLBQYAAAAABgAGAFsB&#10;AAC2AwAAAAA=&#10;" path="m0,0l439600,0e">
                  <v:fill on="f" focussize="0,0"/>
                  <v:stroke weight="0.720866141732283pt" color="#000000" joinstyle="round"/>
                  <v:imagedata o:title=""/>
                  <o:lock v:ext="edit" aspectratio="f"/>
                  <v:textbox inset="0mm,0mm,0mm,0mm"/>
                </v:shape>
                <v:shape id="Graphic 25" o:spid="_x0000_s1026" o:spt="100" style="position:absolute;left:0;top:784285;height:1270;width:1367790;" filled="f" stroked="t" coordsize="1367790,1" o:gfxdata="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0WA74A&#10;AADbAAAADwAAAAAAAAABACAAAAAiAAAAZHJzL2Rvd25yZXYueG1sUEsBAhQAFAAAAAgAh07iQDMv&#10;BZ47AAAAOQAAABAAAAAAAAAAAQAgAAAADQEAAGRycy9zaGFwZXhtbC54bWxQSwUGAAAAAAYABgBb&#10;AQAAtwMAAAAA&#10;" path="m0,0l1367646,0e">
                  <v:fill on="f" focussize="0,0"/>
                  <v:stroke weight="1.20141732283465pt" color="#000000" joinstyle="round"/>
                  <v:imagedata o:title=""/>
                  <o:lock v:ext="edit" aspectratio="f"/>
                  <v:textbox inset="0mm,0mm,0mm,0mm"/>
                </v:shape>
                <v:shape id="Textbox 26" o:spid="_x0000_s1026" o:spt="202" type="#_x0000_t202" style="position:absolute;left:0;top:0;height:805815;width:1367790;"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4C748FC">
                        <w:pPr>
                          <w:spacing w:before="141" w:line="271" w:lineRule="auto"/>
                          <w:ind w:left="273" w:right="0" w:hanging="113"/>
                          <w:jc w:val="left"/>
                          <w:rPr>
                            <w:rFonts w:ascii="Arial"/>
                            <w:sz w:val="27"/>
                          </w:rPr>
                        </w:pPr>
                        <w:r>
                          <w:rPr>
                            <w:rFonts w:ascii="Arial"/>
                            <w:b/>
                            <w:color w:val="CD3B31"/>
                            <w:w w:val="85"/>
                            <w:sz w:val="25"/>
                          </w:rPr>
                          <w:t>'edg</w:t>
                        </w:r>
                        <w:r>
                          <w:rPr>
                            <w:rFonts w:ascii="Arial"/>
                            <w:b/>
                            <w:color w:val="CD3B31"/>
                            <w:spacing w:val="36"/>
                            <w:sz w:val="25"/>
                          </w:rPr>
                          <w:t xml:space="preserve"> </w:t>
                        </w:r>
                        <w:r>
                          <w:rPr>
                            <w:rFonts w:ascii="Arial"/>
                            <w:color w:val="CD3B31"/>
                            <w:w w:val="85"/>
                            <w:sz w:val="25"/>
                          </w:rPr>
                          <w:t>'</w:t>
                        </w:r>
                        <w:r>
                          <w:rPr>
                            <w:rFonts w:ascii="Arial"/>
                            <w:color w:val="CD3B31"/>
                            <w:spacing w:val="-7"/>
                            <w:w w:val="85"/>
                            <w:sz w:val="25"/>
                          </w:rPr>
                          <w:t xml:space="preserve"> </w:t>
                        </w:r>
                        <w:r>
                          <w:rPr>
                            <w:rFonts w:ascii="Arial"/>
                            <w:color w:val="7B4834"/>
                            <w:w w:val="85"/>
                            <w:sz w:val="25"/>
                          </w:rPr>
                          <w:t>:</w:t>
                        </w:r>
                        <w:r>
                          <w:rPr>
                            <w:rFonts w:ascii="Arial"/>
                            <w:color w:val="7B4834"/>
                            <w:spacing w:val="-7"/>
                            <w:w w:val="85"/>
                            <w:sz w:val="25"/>
                          </w:rPr>
                          <w:t xml:space="preserve"> </w:t>
                        </w:r>
                        <w:r>
                          <w:rPr>
                            <w:rFonts w:ascii="Arial"/>
                            <w:color w:val="673826"/>
                            <w:w w:val="85"/>
                            <w:sz w:val="27"/>
                          </w:rPr>
                          <w:t>no</w:t>
                        </w:r>
                        <w:r>
                          <w:rPr>
                            <w:rFonts w:ascii="Arial"/>
                            <w:color w:val="673826"/>
                            <w:spacing w:val="-8"/>
                            <w:w w:val="85"/>
                            <w:sz w:val="27"/>
                          </w:rPr>
                          <w:t xml:space="preserve"> </w:t>
                        </w:r>
                        <w:r>
                          <w:rPr>
                            <w:rFonts w:ascii="Arial"/>
                            <w:color w:val="673826"/>
                            <w:w w:val="85"/>
                            <w:sz w:val="27"/>
                          </w:rPr>
                          <w:t xml:space="preserve">change </w:t>
                        </w:r>
                        <w:r>
                          <w:rPr>
                            <w:rFonts w:ascii="Arial"/>
                            <w:color w:val="673826"/>
                            <w:w w:val="90"/>
                            <w:sz w:val="27"/>
                          </w:rPr>
                          <w:t>along</w:t>
                        </w:r>
                        <w:r>
                          <w:rPr>
                            <w:rFonts w:ascii="Arial"/>
                            <w:color w:val="673826"/>
                            <w:spacing w:val="-14"/>
                            <w:w w:val="90"/>
                            <w:sz w:val="27"/>
                          </w:rPr>
                          <w:t xml:space="preserve"> </w:t>
                        </w:r>
                        <w:r>
                          <w:rPr>
                            <w:rFonts w:ascii="Arial"/>
                            <w:color w:val="673826"/>
                            <w:w w:val="90"/>
                            <w:sz w:val="27"/>
                          </w:rPr>
                          <w:t>the edge</w:t>
                        </w:r>
                      </w:p>
                      <w:p w14:paraId="5B207D5D">
                        <w:pPr>
                          <w:spacing w:before="4"/>
                          <w:ind w:left="500" w:right="0" w:firstLine="0"/>
                          <w:jc w:val="left"/>
                          <w:rPr>
                            <w:rFonts w:ascii="Arial"/>
                            <w:sz w:val="27"/>
                          </w:rPr>
                        </w:pPr>
                        <w:r>
                          <w:rPr>
                            <w:rFonts w:ascii="Arial"/>
                            <w:color w:val="673826"/>
                            <w:spacing w:val="-2"/>
                            <w:w w:val="95"/>
                            <w:sz w:val="27"/>
                          </w:rPr>
                          <w:t>direction</w:t>
                        </w:r>
                      </w:p>
                    </w:txbxContent>
                  </v:textbox>
                </v:shape>
              </v:group>
            </w:pict>
          </mc:Fallback>
        </mc:AlternateContent>
      </w:r>
      <w:r>
        <w:rPr>
          <w:rFonts w:ascii="Arial"/>
          <w:color w:val="CD3B31"/>
          <w:w w:val="90"/>
          <w:sz w:val="27"/>
        </w:rPr>
        <w:t>"flat'</w:t>
      </w:r>
      <w:r>
        <w:rPr>
          <w:rFonts w:ascii="Arial"/>
          <w:color w:val="CD3B31"/>
          <w:spacing w:val="-3"/>
          <w:w w:val="90"/>
          <w:sz w:val="27"/>
        </w:rPr>
        <w:t xml:space="preserve"> </w:t>
      </w:r>
      <w:r>
        <w:rPr>
          <w:rFonts w:ascii="Arial"/>
          <w:color w:val="673826"/>
          <w:w w:val="90"/>
          <w:sz w:val="27"/>
        </w:rPr>
        <w:t xml:space="preserve">region: </w:t>
      </w:r>
      <w:r>
        <w:rPr>
          <w:rFonts w:ascii="Arial"/>
          <w:color w:val="673826"/>
          <w:w w:val="85"/>
          <w:sz w:val="27"/>
        </w:rPr>
        <w:t>no</w:t>
      </w:r>
      <w:r>
        <w:rPr>
          <w:rFonts w:ascii="Arial"/>
          <w:color w:val="673826"/>
          <w:spacing w:val="-10"/>
          <w:w w:val="85"/>
          <w:sz w:val="27"/>
        </w:rPr>
        <w:t xml:space="preserve"> </w:t>
      </w:r>
      <w:r>
        <w:rPr>
          <w:rFonts w:ascii="Arial"/>
          <w:color w:val="673826"/>
          <w:w w:val="85"/>
          <w:sz w:val="27"/>
        </w:rPr>
        <w:t>change</w:t>
      </w:r>
      <w:r>
        <w:rPr>
          <w:rFonts w:ascii="Arial"/>
          <w:color w:val="673826"/>
          <w:spacing w:val="-7"/>
          <w:w w:val="85"/>
          <w:sz w:val="27"/>
        </w:rPr>
        <w:t xml:space="preserve"> </w:t>
      </w:r>
      <w:r>
        <w:rPr>
          <w:rFonts w:ascii="Arial"/>
          <w:color w:val="7B4834"/>
          <w:w w:val="85"/>
          <w:sz w:val="27"/>
        </w:rPr>
        <w:t xml:space="preserve">in </w:t>
      </w:r>
      <w:r>
        <w:rPr>
          <w:rFonts w:ascii="Arial"/>
          <w:color w:val="673826"/>
          <w:spacing w:val="-2"/>
          <w:w w:val="85"/>
          <w:sz w:val="31"/>
        </w:rPr>
        <w:t>all</w:t>
      </w:r>
      <w:r>
        <w:rPr>
          <w:rFonts w:ascii="Arial"/>
          <w:color w:val="673826"/>
          <w:spacing w:val="-20"/>
          <w:w w:val="85"/>
          <w:sz w:val="31"/>
        </w:rPr>
        <w:t xml:space="preserve"> </w:t>
      </w:r>
      <w:r>
        <w:rPr>
          <w:color w:val="673826"/>
          <w:spacing w:val="-2"/>
          <w:w w:val="85"/>
          <w:sz w:val="30"/>
        </w:rPr>
        <w:t>directions</w:t>
      </w:r>
    </w:p>
    <w:p w14:paraId="63550636">
      <w:pPr>
        <w:spacing w:before="65" w:line="249" w:lineRule="auto"/>
        <w:ind w:left="588" w:right="1055" w:hanging="7"/>
        <w:jc w:val="left"/>
        <w:rPr>
          <w:sz w:val="30"/>
        </w:rPr>
      </w:pPr>
      <w:r>
        <w:br w:type="column"/>
      </w:r>
      <w:r>
        <w:rPr>
          <w:color w:val="CD3B31"/>
          <w:w w:val="90"/>
          <w:sz w:val="30"/>
        </w:rPr>
        <w:t>'cor</w:t>
      </w:r>
      <w:r>
        <w:rPr>
          <w:color w:val="CD3B31"/>
          <w:spacing w:val="28"/>
          <w:sz w:val="30"/>
        </w:rPr>
        <w:t xml:space="preserve"> </w:t>
      </w:r>
      <w:r>
        <w:rPr>
          <w:color w:val="D82826"/>
          <w:w w:val="90"/>
          <w:sz w:val="30"/>
        </w:rPr>
        <w:t>er"</w:t>
      </w:r>
      <w:r>
        <w:rPr>
          <w:color w:val="D82826"/>
          <w:spacing w:val="-23"/>
          <w:w w:val="90"/>
          <w:sz w:val="30"/>
        </w:rPr>
        <w:t xml:space="preserve"> </w:t>
      </w:r>
      <w:r>
        <w:rPr>
          <w:color w:val="7B4834"/>
          <w:w w:val="90"/>
          <w:sz w:val="30"/>
        </w:rPr>
        <w:t>:</w:t>
      </w:r>
      <w:r>
        <w:rPr>
          <w:color w:val="7B4834"/>
          <w:spacing w:val="-22"/>
          <w:w w:val="90"/>
          <w:sz w:val="30"/>
        </w:rPr>
        <w:t xml:space="preserve"> </w:t>
      </w:r>
      <w:r>
        <w:rPr>
          <w:color w:val="673826"/>
          <w:w w:val="90"/>
          <w:sz w:val="30"/>
        </w:rPr>
        <w:t xml:space="preserve">significant </w:t>
      </w:r>
      <w:r>
        <w:rPr>
          <w:color w:val="673826"/>
          <w:w w:val="80"/>
          <w:sz w:val="30"/>
        </w:rPr>
        <w:t>change</w:t>
      </w:r>
      <w:r>
        <w:rPr>
          <w:color w:val="673826"/>
          <w:spacing w:val="-4"/>
          <w:w w:val="80"/>
          <w:sz w:val="30"/>
        </w:rPr>
        <w:t xml:space="preserve"> </w:t>
      </w:r>
      <w:r>
        <w:rPr>
          <w:color w:val="7B4834"/>
          <w:w w:val="80"/>
          <w:sz w:val="30"/>
        </w:rPr>
        <w:t>in</w:t>
      </w:r>
      <w:r>
        <w:rPr>
          <w:color w:val="7B4834"/>
          <w:spacing w:val="-4"/>
          <w:w w:val="80"/>
          <w:sz w:val="30"/>
        </w:rPr>
        <w:t xml:space="preserve"> </w:t>
      </w:r>
      <w:r>
        <w:rPr>
          <w:color w:val="673826"/>
          <w:w w:val="80"/>
          <w:sz w:val="30"/>
        </w:rPr>
        <w:t>all</w:t>
      </w:r>
      <w:r>
        <w:rPr>
          <w:color w:val="673826"/>
          <w:spacing w:val="-4"/>
          <w:w w:val="80"/>
          <w:sz w:val="30"/>
        </w:rPr>
        <w:t xml:space="preserve"> </w:t>
      </w:r>
      <w:r>
        <w:rPr>
          <w:color w:val="673826"/>
          <w:w w:val="80"/>
          <w:sz w:val="30"/>
        </w:rPr>
        <w:t>directions</w:t>
      </w:r>
    </w:p>
    <w:p w14:paraId="65B48DE3">
      <w:pPr>
        <w:spacing w:before="20"/>
        <w:ind w:left="877" w:right="0" w:firstLine="0"/>
        <w:jc w:val="left"/>
        <w:rPr>
          <w:rFonts w:ascii="Arial"/>
          <w:sz w:val="27"/>
        </w:rPr>
      </w:pPr>
      <w:r>
        <w:rPr>
          <w:rFonts w:ascii="Arial"/>
          <w:color w:val="673826"/>
          <w:w w:val="80"/>
          <w:sz w:val="27"/>
        </w:rPr>
        <w:t>with</w:t>
      </w:r>
      <w:r>
        <w:rPr>
          <w:rFonts w:ascii="Arial"/>
          <w:color w:val="673826"/>
          <w:spacing w:val="2"/>
          <w:sz w:val="27"/>
        </w:rPr>
        <w:t xml:space="preserve"> </w:t>
      </w:r>
      <w:r>
        <w:rPr>
          <w:rFonts w:ascii="Arial"/>
          <w:color w:val="673826"/>
          <w:w w:val="80"/>
          <w:sz w:val="27"/>
        </w:rPr>
        <w:t>small</w:t>
      </w:r>
      <w:r>
        <w:rPr>
          <w:rFonts w:ascii="Arial"/>
          <w:color w:val="673826"/>
          <w:spacing w:val="5"/>
          <w:sz w:val="27"/>
        </w:rPr>
        <w:t xml:space="preserve"> </w:t>
      </w:r>
      <w:r>
        <w:rPr>
          <w:rFonts w:ascii="Arial"/>
          <w:color w:val="673826"/>
          <w:spacing w:val="-2"/>
          <w:w w:val="80"/>
          <w:sz w:val="27"/>
        </w:rPr>
        <w:t>shift</w:t>
      </w:r>
    </w:p>
    <w:p w14:paraId="4E15C075">
      <w:pPr>
        <w:spacing w:after="0"/>
        <w:jc w:val="left"/>
        <w:rPr>
          <w:rFonts w:ascii="Arial"/>
          <w:sz w:val="27"/>
        </w:rPr>
        <w:sectPr>
          <w:type w:val="continuous"/>
          <w:pgSz w:w="12240" w:h="15840"/>
          <w:pgMar w:top="1020" w:right="360" w:bottom="280" w:left="720" w:header="720" w:footer="720" w:gutter="0"/>
          <w:cols w:equalWidth="0" w:num="2">
            <w:col w:w="6703" w:space="40"/>
            <w:col w:w="4417"/>
          </w:cols>
        </w:sectPr>
      </w:pPr>
    </w:p>
    <w:p w14:paraId="27FF0CB4">
      <w:pPr>
        <w:pStyle w:val="6"/>
        <w:spacing w:before="6"/>
        <w:rPr>
          <w:rFonts w:ascii="Arial"/>
          <w:sz w:val="2"/>
        </w:rPr>
      </w:pPr>
    </w:p>
    <w:p w14:paraId="3DC775CB">
      <w:pPr>
        <w:tabs>
          <w:tab w:val="left" w:pos="7164"/>
        </w:tabs>
        <w:spacing w:line="20" w:lineRule="exact"/>
        <w:ind w:left="1529" w:right="0" w:firstLine="0"/>
        <w:rPr>
          <w:rFonts w:ascii="Arial"/>
          <w:sz w:val="2"/>
        </w:rPr>
        <w:sectPr>
          <w:type w:val="continuous"/>
          <w:pgSz w:w="12240" w:h="15840"/>
          <w:pgMar w:top="1020" w:right="360" w:bottom="280" w:left="720" w:header="720" w:footer="720" w:gutter="0"/>
          <w:cols w:space="720" w:num="1"/>
        </w:sectPr>
      </w:pPr>
      <w:r>
        <w:rPr>
          <w:rFonts w:ascii="Arial"/>
          <w:sz w:val="2"/>
        </w:rPr>
        <mc:AlternateContent>
          <mc:Choice Requires="wpg">
            <w:drawing>
              <wp:inline distT="0" distB="0" distL="0" distR="0">
                <wp:extent cx="1000760" cy="15875"/>
                <wp:effectExtent l="9525" t="0" r="0" b="3175"/>
                <wp:docPr id="27" name="Group 27"/>
                <wp:cNvGraphicFramePr/>
                <a:graphic xmlns:a="http://schemas.openxmlformats.org/drawingml/2006/main">
                  <a:graphicData uri="http://schemas.microsoft.com/office/word/2010/wordprocessingGroup">
                    <wpg:wgp>
                      <wpg:cNvGrpSpPr/>
                      <wpg:grpSpPr>
                        <a:xfrm>
                          <a:off x="0" y="0"/>
                          <a:ext cx="1001394" cy="15875"/>
                          <a:chOff x="0" y="0"/>
                          <a:chExt cx="1001394" cy="15875"/>
                        </a:xfrm>
                      </wpg:grpSpPr>
                      <wps:wsp>
                        <wps:cNvPr id="28" name="Graphic 28"/>
                        <wps:cNvSpPr/>
                        <wps:spPr>
                          <a:xfrm>
                            <a:off x="0" y="7629"/>
                            <a:ext cx="1001394" cy="1270"/>
                          </a:xfrm>
                          <a:custGeom>
                            <a:avLst/>
                            <a:gdLst/>
                            <a:ahLst/>
                            <a:cxnLst/>
                            <a:rect l="l" t="t" r="r" b="b"/>
                            <a:pathLst>
                              <a:path w="1001394">
                                <a:moveTo>
                                  <a:pt x="0" y="0"/>
                                </a:moveTo>
                                <a:lnTo>
                                  <a:pt x="1001312" y="0"/>
                                </a:lnTo>
                              </a:path>
                            </a:pathLst>
                          </a:custGeom>
                          <a:ln w="15258">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1.25pt;width:78.8pt;" coordsize="1001394,15875" o:gfxdata="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vmZvUAAAAAwEAAA8AAAAAAAAAAQAgAAAAIgAAAGRycy9kb3ducmV2LnhtbFBLAQIU&#10;ABQAAAAIAIdO4kBJ/hDuaQIAAK4FAAAOAAAAAAAAAAEAIAAAACMBAABkcnMvZTJvRG9jLnhtbFBL&#10;BQYAAAAABgAGAFkBAAD+BQAAAAA=&#10;">
                <o:lock v:ext="edit" aspectratio="f"/>
                <v:shape id="Graphic 28" o:spid="_x0000_s1026" o:spt="100" style="position:absolute;left:0;top:7629;height:1270;width:1001394;" filled="f" stroked="t" coordsize="1001394,1" o:gfxdata="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fIKdrgAAADbAAAA&#10;DwAAAAAAAAABACAAAAAiAAAAZHJzL2Rvd25yZXYueG1sUEsBAhQAFAAAAAgAh07iQDMvBZ47AAAA&#10;OQAAABAAAAAAAAAAAQAgAAAABwEAAGRycy9zaGFwZXhtbC54bWxQSwUGAAAAAAYABgBbAQAAsQMA&#10;AAAA&#10;" path="m0,0l1001312,0e">
                  <v:fill on="f" focussize="0,0"/>
                  <v:stroke weight="1.20141732283465pt" color="#000000" joinstyle="round"/>
                  <v:imagedata o:title=""/>
                  <o:lock v:ext="edit" aspectratio="f"/>
                  <v:textbox inset="0mm,0mm,0mm,0mm"/>
                </v:shape>
                <w10:wrap type="none"/>
                <w10:anchorlock/>
              </v:group>
            </w:pict>
          </mc:Fallback>
        </mc:AlternateContent>
      </w:r>
      <w:r>
        <w:rPr>
          <w:rFonts w:ascii="Arial"/>
          <w:sz w:val="2"/>
        </w:rPr>
        <w:tab/>
      </w:r>
      <w:r>
        <w:rPr>
          <w:rFonts w:ascii="Arial"/>
          <w:sz w:val="2"/>
        </w:rPr>
        <mc:AlternateContent>
          <mc:Choice Requires="wpg">
            <w:drawing>
              <wp:inline distT="0" distB="0" distL="0" distR="0">
                <wp:extent cx="1649095" cy="15875"/>
                <wp:effectExtent l="9525" t="0" r="0" b="3175"/>
                <wp:docPr id="29" name="Group 29"/>
                <wp:cNvGraphicFramePr/>
                <a:graphic xmlns:a="http://schemas.openxmlformats.org/drawingml/2006/main">
                  <a:graphicData uri="http://schemas.microsoft.com/office/word/2010/wordprocessingGroup">
                    <wpg:wgp>
                      <wpg:cNvGrpSpPr/>
                      <wpg:grpSpPr>
                        <a:xfrm>
                          <a:off x="0" y="0"/>
                          <a:ext cx="1649095" cy="15875"/>
                          <a:chOff x="0" y="0"/>
                          <a:chExt cx="1649095" cy="15875"/>
                        </a:xfrm>
                      </wpg:grpSpPr>
                      <wps:wsp>
                        <wps:cNvPr id="30" name="Graphic 30"/>
                        <wps:cNvSpPr/>
                        <wps:spPr>
                          <a:xfrm>
                            <a:off x="0" y="7629"/>
                            <a:ext cx="1649095" cy="1270"/>
                          </a:xfrm>
                          <a:custGeom>
                            <a:avLst/>
                            <a:gdLst/>
                            <a:ahLst/>
                            <a:cxnLst/>
                            <a:rect l="l" t="t" r="r" b="b"/>
                            <a:pathLst>
                              <a:path w="1649095">
                                <a:moveTo>
                                  <a:pt x="0" y="0"/>
                                </a:moveTo>
                                <a:lnTo>
                                  <a:pt x="1648502" y="0"/>
                                </a:lnTo>
                              </a:path>
                            </a:pathLst>
                          </a:custGeom>
                          <a:ln w="15258">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1.25pt;width:129.85pt;" coordsize="1649095,15875" o:gfxdata="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yelXp9QAAAADAQAADwAAAAAAAAABACAAAAAiAAAAZHJzL2Rvd25yZXYueG1sUEsB&#10;AhQAFAAAAAgAh07iQBk7B8VrAgAArgUAAA4AAAAAAAAAAQAgAAAAIwEAAGRycy9lMm9Eb2MueG1s&#10;UEsFBgAAAAAGAAYAWQEAAAAGAAAAAA==&#10;">
                <o:lock v:ext="edit" aspectratio="f"/>
                <v:shape id="Graphic 30" o:spid="_x0000_s1026" o:spt="100" style="position:absolute;left:0;top:7629;height:1270;width:1649095;" filled="f" stroked="t" coordsize="1649095,1" o:gfxdata="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5vXDC8AAAA&#10;2wAAAA8AAAAAAAAAAQAgAAAAIgAAAGRycy9kb3ducmV2LnhtbFBLAQIUABQAAAAIAIdO4kAzLwWe&#10;OwAAADkAAAAQAAAAAAAAAAEAIAAAAAsBAABkcnMvc2hhcGV4bWwueG1sUEsFBgAAAAAGAAYAWwEA&#10;ALUDAAAAAA==&#10;" path="m0,0l1648502,0e">
                  <v:fill on="f" focussize="0,0"/>
                  <v:stroke weight="1.20141732283465pt" color="#000000" joinstyle="round"/>
                  <v:imagedata o:title=""/>
                  <o:lock v:ext="edit" aspectratio="f"/>
                  <v:textbox inset="0mm,0mm,0mm,0mm"/>
                </v:shape>
                <w10:wrap type="none"/>
                <w10:anchorlock/>
              </v:group>
            </w:pict>
          </mc:Fallback>
        </mc:AlternateContent>
      </w:r>
    </w:p>
    <w:p w14:paraId="4A603D5B">
      <w:pPr>
        <w:pStyle w:val="6"/>
        <w:spacing w:before="60"/>
        <w:ind w:firstLine="420" w:firstLineChars="150"/>
      </w:pPr>
      <w:r>
        <w:t>The</w:t>
      </w:r>
      <w:r>
        <w:rPr>
          <w:spacing w:val="-5"/>
        </w:rPr>
        <w:t xml:space="preserve"> </w:t>
      </w:r>
      <w:r>
        <w:t>basic</w:t>
      </w:r>
      <w:r>
        <w:rPr>
          <w:spacing w:val="-3"/>
        </w:rPr>
        <w:t xml:space="preserve"> </w:t>
      </w:r>
      <w:r>
        <w:t>idea</w:t>
      </w:r>
      <w:r>
        <w:rPr>
          <w:spacing w:val="-5"/>
        </w:rPr>
        <w:t xml:space="preserve"> is:</w:t>
      </w:r>
    </w:p>
    <w:p w14:paraId="6ED4E8F1">
      <w:pPr>
        <w:spacing w:before="48"/>
        <w:ind w:left="360" w:right="0" w:firstLine="0"/>
        <w:jc w:val="left"/>
        <w:rPr>
          <w:b/>
          <w:sz w:val="28"/>
        </w:rPr>
      </w:pPr>
      <w:r>
        <w:rPr>
          <w:b/>
          <w:sz w:val="28"/>
        </w:rPr>
        <w:t>Image</w:t>
      </w:r>
      <w:r>
        <w:rPr>
          <w:b/>
          <w:spacing w:val="12"/>
          <w:sz w:val="28"/>
        </w:rPr>
        <w:t xml:space="preserve"> </w:t>
      </w:r>
      <w:r>
        <w:rPr>
          <w:b/>
          <w:sz w:val="28"/>
        </w:rPr>
        <w:t>→</w:t>
      </w:r>
      <w:r>
        <w:rPr>
          <w:b/>
          <w:spacing w:val="13"/>
          <w:sz w:val="28"/>
        </w:rPr>
        <w:t xml:space="preserve"> </w:t>
      </w:r>
      <w:r>
        <w:rPr>
          <w:b/>
          <w:sz w:val="28"/>
        </w:rPr>
        <w:t>Grayscale</w:t>
      </w:r>
      <w:r>
        <w:rPr>
          <w:b/>
          <w:spacing w:val="11"/>
          <w:sz w:val="28"/>
        </w:rPr>
        <w:t xml:space="preserve"> </w:t>
      </w:r>
      <w:r>
        <w:rPr>
          <w:b/>
          <w:sz w:val="28"/>
        </w:rPr>
        <w:t>→</w:t>
      </w:r>
      <w:r>
        <w:rPr>
          <w:b/>
          <w:spacing w:val="13"/>
          <w:sz w:val="28"/>
        </w:rPr>
        <w:t xml:space="preserve"> </w:t>
      </w:r>
      <w:r>
        <w:rPr>
          <w:b/>
          <w:sz w:val="28"/>
        </w:rPr>
        <w:t>Calculate</w:t>
      </w:r>
      <w:r>
        <w:rPr>
          <w:b/>
          <w:spacing w:val="12"/>
          <w:sz w:val="28"/>
        </w:rPr>
        <w:t xml:space="preserve"> </w:t>
      </w:r>
      <w:r>
        <w:rPr>
          <w:b/>
          <w:sz w:val="28"/>
        </w:rPr>
        <w:t>gradients</w:t>
      </w:r>
      <w:r>
        <w:rPr>
          <w:b/>
          <w:spacing w:val="14"/>
          <w:sz w:val="28"/>
        </w:rPr>
        <w:t xml:space="preserve"> </w:t>
      </w:r>
      <w:r>
        <w:rPr>
          <w:b/>
          <w:sz w:val="28"/>
        </w:rPr>
        <w:t>→</w:t>
      </w:r>
      <w:r>
        <w:rPr>
          <w:b/>
          <w:spacing w:val="13"/>
          <w:sz w:val="28"/>
        </w:rPr>
        <w:t xml:space="preserve"> </w:t>
      </w:r>
      <w:r>
        <w:rPr>
          <w:b/>
          <w:sz w:val="28"/>
        </w:rPr>
        <w:t>Structure</w:t>
      </w:r>
      <w:r>
        <w:rPr>
          <w:b/>
          <w:spacing w:val="12"/>
          <w:sz w:val="28"/>
        </w:rPr>
        <w:t xml:space="preserve"> </w:t>
      </w:r>
      <w:r>
        <w:rPr>
          <w:b/>
          <w:sz w:val="28"/>
        </w:rPr>
        <w:t>matrix</w:t>
      </w:r>
      <w:r>
        <w:rPr>
          <w:b/>
          <w:spacing w:val="14"/>
          <w:sz w:val="28"/>
        </w:rPr>
        <w:t xml:space="preserve"> </w:t>
      </w:r>
      <w:r>
        <w:rPr>
          <w:b/>
          <w:sz w:val="28"/>
        </w:rPr>
        <w:t>→</w:t>
      </w:r>
      <w:r>
        <w:rPr>
          <w:b/>
          <w:spacing w:val="13"/>
          <w:sz w:val="28"/>
        </w:rPr>
        <w:t xml:space="preserve"> </w:t>
      </w:r>
      <w:r>
        <w:rPr>
          <w:b/>
          <w:sz w:val="28"/>
        </w:rPr>
        <w:t>Harris</w:t>
      </w:r>
      <w:r>
        <w:rPr>
          <w:b/>
          <w:spacing w:val="14"/>
          <w:sz w:val="28"/>
        </w:rPr>
        <w:t xml:space="preserve"> </w:t>
      </w:r>
      <w:r>
        <w:rPr>
          <w:b/>
          <w:spacing w:val="-2"/>
          <w:sz w:val="28"/>
        </w:rPr>
        <w:t>response</w:t>
      </w:r>
    </w:p>
    <w:p w14:paraId="341C85C4">
      <w:pPr>
        <w:pStyle w:val="3"/>
        <w:spacing w:before="50"/>
      </w:pPr>
      <w:r>
        <w:t>→</w:t>
      </w:r>
      <w:r>
        <w:rPr>
          <w:spacing w:val="-3"/>
        </w:rPr>
        <w:t xml:space="preserve"> </w:t>
      </w:r>
      <w:r>
        <w:t>Select</w:t>
      </w:r>
      <w:r>
        <w:rPr>
          <w:spacing w:val="-2"/>
        </w:rPr>
        <w:t xml:space="preserve"> </w:t>
      </w:r>
      <w:r>
        <w:t>strong</w:t>
      </w:r>
      <w:r>
        <w:rPr>
          <w:spacing w:val="-1"/>
        </w:rPr>
        <w:t xml:space="preserve"> </w:t>
      </w:r>
      <w:r>
        <w:rPr>
          <w:spacing w:val="-2"/>
        </w:rPr>
        <w:t>corners</w:t>
      </w:r>
    </w:p>
    <w:p w14:paraId="3734D66F">
      <w:pPr>
        <w:pStyle w:val="6"/>
        <w:spacing w:before="48"/>
        <w:ind w:left="360"/>
      </w:pPr>
      <w:r>
        <w:t>The</w:t>
      </w:r>
      <w:r>
        <w:rPr>
          <w:spacing w:val="-6"/>
        </w:rPr>
        <w:t xml:space="preserve"> </w:t>
      </w:r>
      <w:r>
        <w:t>Harris</w:t>
      </w:r>
      <w:r>
        <w:rPr>
          <w:spacing w:val="-5"/>
        </w:rPr>
        <w:t xml:space="preserve"> </w:t>
      </w:r>
      <w:r>
        <w:t>response</w:t>
      </w:r>
      <w:r>
        <w:rPr>
          <w:spacing w:val="-8"/>
        </w:rPr>
        <w:t xml:space="preserve"> </w:t>
      </w:r>
      <w:r>
        <w:t>is</w:t>
      </w:r>
      <w:r>
        <w:rPr>
          <w:spacing w:val="-5"/>
        </w:rPr>
        <w:t xml:space="preserve"> </w:t>
      </w:r>
      <w:r>
        <w:t>commonly</w:t>
      </w:r>
      <w:r>
        <w:rPr>
          <w:spacing w:val="-5"/>
        </w:rPr>
        <w:t xml:space="preserve"> </w:t>
      </w:r>
      <w:r>
        <w:t>calculated</w:t>
      </w:r>
      <w:r>
        <w:rPr>
          <w:spacing w:val="-4"/>
        </w:rPr>
        <w:t xml:space="preserve"> </w:t>
      </w:r>
      <w:r>
        <w:rPr>
          <w:spacing w:val="-2"/>
        </w:rPr>
        <w:t>using:</w:t>
      </w:r>
    </w:p>
    <w:p w14:paraId="04345C74">
      <w:pPr>
        <w:pStyle w:val="6"/>
        <w:spacing w:before="47"/>
        <w:ind w:left="360"/>
      </w:pPr>
      <w:r>
        <w:rPr>
          <w:spacing w:val="-2"/>
        </w:rPr>
        <w:t>where:</w:t>
      </w:r>
    </w:p>
    <w:p w14:paraId="3FC14AEC">
      <w:pPr>
        <w:pStyle w:val="6"/>
        <w:tabs>
          <w:tab w:val="left" w:pos="1080"/>
        </w:tabs>
        <w:spacing w:before="48"/>
        <w:ind w:left="720"/>
      </w:pPr>
      <w:r>
        <w:rPr>
          <w:rFonts w:ascii="Symbol" w:hAnsi="Symbol"/>
          <w:spacing w:val="-10"/>
          <w:sz w:val="20"/>
        </w:rPr>
        <w:t></w:t>
      </w:r>
      <w:r>
        <w:rPr>
          <w:sz w:val="20"/>
        </w:rPr>
        <w:tab/>
      </w:r>
      <w:r>
        <w:t>=</w:t>
      </w:r>
      <w:r>
        <w:rPr>
          <w:spacing w:val="-6"/>
        </w:rPr>
        <w:t xml:space="preserve"> </w:t>
      </w:r>
      <w:r>
        <w:t>structure</w:t>
      </w:r>
      <w:r>
        <w:rPr>
          <w:spacing w:val="-5"/>
        </w:rPr>
        <w:t xml:space="preserve"> </w:t>
      </w:r>
      <w:r>
        <w:t>tensor</w:t>
      </w:r>
      <w:r>
        <w:rPr>
          <w:spacing w:val="-5"/>
        </w:rPr>
        <w:t xml:space="preserve"> </w:t>
      </w:r>
      <w:r>
        <w:t>/</w:t>
      </w:r>
      <w:r>
        <w:rPr>
          <w:spacing w:val="-5"/>
        </w:rPr>
        <w:t xml:space="preserve"> </w:t>
      </w:r>
      <w:r>
        <w:t>second-moment</w:t>
      </w:r>
      <w:r>
        <w:rPr>
          <w:spacing w:val="-4"/>
        </w:rPr>
        <w:t xml:space="preserve"> </w:t>
      </w:r>
      <w:r>
        <w:rPr>
          <w:spacing w:val="-2"/>
        </w:rPr>
        <w:t>matrix</w:t>
      </w:r>
    </w:p>
    <w:p w14:paraId="42F4F8AA">
      <w:pPr>
        <w:pStyle w:val="6"/>
        <w:tabs>
          <w:tab w:val="left" w:pos="1080"/>
        </w:tabs>
        <w:spacing w:before="50"/>
        <w:ind w:left="720"/>
      </w:pPr>
      <w:r>
        <w:rPr>
          <w:rFonts w:ascii="Symbol" w:hAnsi="Symbol"/>
          <w:spacing w:val="-10"/>
          <w:sz w:val="20"/>
        </w:rPr>
        <w:t></w:t>
      </w:r>
      <w:r>
        <w:rPr>
          <w:sz w:val="20"/>
        </w:rPr>
        <w:tab/>
      </w:r>
      <w:r>
        <w:t>=</w:t>
      </w:r>
      <w:r>
        <w:rPr>
          <w:spacing w:val="-3"/>
        </w:rPr>
        <w:t xml:space="preserve"> </w:t>
      </w:r>
      <w:r>
        <w:t>determinant</w:t>
      </w:r>
      <w:r>
        <w:rPr>
          <w:spacing w:val="-1"/>
        </w:rPr>
        <w:t xml:space="preserve"> </w:t>
      </w:r>
      <w:r>
        <w:t>of</w:t>
      </w:r>
      <w:r>
        <w:rPr>
          <w:spacing w:val="-5"/>
        </w:rPr>
        <w:t xml:space="preserve"> </w:t>
      </w:r>
      <w:r>
        <w:t>the</w:t>
      </w:r>
      <w:r>
        <w:rPr>
          <w:spacing w:val="-5"/>
        </w:rPr>
        <w:t xml:space="preserve"> </w:t>
      </w:r>
      <w:r>
        <w:rPr>
          <w:spacing w:val="-2"/>
        </w:rPr>
        <w:t>matrix</w:t>
      </w:r>
    </w:p>
    <w:p w14:paraId="42E8EA3A">
      <w:pPr>
        <w:pStyle w:val="6"/>
        <w:tabs>
          <w:tab w:val="left" w:pos="1080"/>
        </w:tabs>
        <w:spacing w:before="47"/>
        <w:ind w:left="720"/>
      </w:pPr>
      <w:r>
        <w:rPr>
          <w:rFonts w:ascii="Symbol" w:hAnsi="Symbol"/>
          <w:spacing w:val="-10"/>
          <w:sz w:val="20"/>
        </w:rPr>
        <w:t></w:t>
      </w:r>
      <w:r>
        <w:rPr>
          <w:sz w:val="20"/>
        </w:rPr>
        <w:tab/>
      </w:r>
      <w:r>
        <w:t>=</w:t>
      </w:r>
      <w:r>
        <w:rPr>
          <w:spacing w:val="-1"/>
        </w:rPr>
        <w:t xml:space="preserve"> </w:t>
      </w:r>
      <w:r>
        <w:t>trace</w:t>
      </w:r>
      <w:r>
        <w:rPr>
          <w:spacing w:val="-3"/>
        </w:rPr>
        <w:t xml:space="preserve"> </w:t>
      </w:r>
      <w:r>
        <w:t>of</w:t>
      </w:r>
      <w:r>
        <w:rPr>
          <w:spacing w:val="-1"/>
        </w:rPr>
        <w:t xml:space="preserve"> </w:t>
      </w:r>
      <w:r>
        <w:t xml:space="preserve">the </w:t>
      </w:r>
      <w:r>
        <w:rPr>
          <w:spacing w:val="-2"/>
        </w:rPr>
        <w:t>matrix</w:t>
      </w:r>
    </w:p>
    <w:p w14:paraId="745249A8">
      <w:pPr>
        <w:pStyle w:val="6"/>
        <w:tabs>
          <w:tab w:val="left" w:pos="1080"/>
        </w:tabs>
        <w:spacing w:before="48" w:line="278" w:lineRule="auto"/>
        <w:ind w:left="360" w:right="4925" w:firstLine="360"/>
      </w:pPr>
      <w:r>
        <w:rPr>
          <w:rFonts w:ascii="Symbol" w:hAnsi="Symbol"/>
          <w:spacing w:val="-10"/>
          <w:sz w:val="20"/>
        </w:rPr>
        <w:t></w:t>
      </w:r>
      <w:r>
        <w:rPr>
          <w:sz w:val="20"/>
        </w:rPr>
        <w:tab/>
      </w:r>
      <w:r>
        <w:t>=</w:t>
      </w:r>
      <w:r>
        <w:rPr>
          <w:spacing w:val="-7"/>
        </w:rPr>
        <w:t xml:space="preserve"> </w:t>
      </w:r>
      <w:r>
        <w:t>Harris</w:t>
      </w:r>
      <w:r>
        <w:rPr>
          <w:spacing w:val="-6"/>
        </w:rPr>
        <w:t xml:space="preserve"> </w:t>
      </w:r>
      <w:r>
        <w:t>constant,</w:t>
      </w:r>
      <w:r>
        <w:rPr>
          <w:spacing w:val="-11"/>
        </w:rPr>
        <w:t xml:space="preserve"> </w:t>
      </w:r>
      <w:r>
        <w:t>generally</w:t>
      </w:r>
      <w:r>
        <w:rPr>
          <w:spacing w:val="-6"/>
        </w:rPr>
        <w:t xml:space="preserve"> </w:t>
      </w:r>
      <w:r>
        <w:t>around</w:t>
      </w:r>
      <w:r>
        <w:rPr>
          <w:spacing w:val="-6"/>
        </w:rPr>
        <w:t xml:space="preserve"> </w:t>
      </w:r>
      <w:r>
        <w:t>0.04–0.06 A large positive value of indicates a strong corner.</w:t>
      </w:r>
    </w:p>
    <w:p w14:paraId="5130611E">
      <w:pPr>
        <w:pStyle w:val="6"/>
        <w:spacing w:before="43"/>
      </w:pPr>
    </w:p>
    <w:p w14:paraId="6EDCEC05">
      <w:pPr>
        <w:pStyle w:val="3"/>
      </w:pPr>
      <w:r>
        <w:t>How</w:t>
      </w:r>
      <w:r>
        <w:rPr>
          <w:spacing w:val="-6"/>
        </w:rPr>
        <w:t xml:space="preserve"> </w:t>
      </w:r>
      <w:r>
        <w:t>Harris</w:t>
      </w:r>
      <w:r>
        <w:rPr>
          <w:spacing w:val="-4"/>
        </w:rPr>
        <w:t xml:space="preserve"> </w:t>
      </w:r>
      <w:r>
        <w:t>Improves</w:t>
      </w:r>
      <w:r>
        <w:rPr>
          <w:spacing w:val="-5"/>
        </w:rPr>
        <w:t xml:space="preserve"> </w:t>
      </w:r>
      <w:r>
        <w:t>Image</w:t>
      </w:r>
      <w:r>
        <w:rPr>
          <w:spacing w:val="-4"/>
        </w:rPr>
        <w:t xml:space="preserve"> </w:t>
      </w:r>
      <w:r>
        <w:rPr>
          <w:spacing w:val="-2"/>
        </w:rPr>
        <w:t>Registration</w:t>
      </w:r>
    </w:p>
    <w:p w14:paraId="00DCB605">
      <w:pPr>
        <w:pStyle w:val="6"/>
        <w:spacing w:before="97"/>
        <w:rPr>
          <w:b/>
        </w:rPr>
      </w:pPr>
    </w:p>
    <w:p w14:paraId="462E2870">
      <w:pPr>
        <w:pStyle w:val="8"/>
        <w:numPr>
          <w:ilvl w:val="0"/>
          <w:numId w:val="5"/>
        </w:numPr>
        <w:tabs>
          <w:tab w:val="left" w:pos="639"/>
        </w:tabs>
        <w:spacing w:before="1" w:after="0" w:line="240" w:lineRule="auto"/>
        <w:ind w:left="639" w:right="0" w:hanging="279"/>
        <w:jc w:val="left"/>
        <w:rPr>
          <w:rFonts w:ascii="Times New Roman"/>
          <w:b/>
          <w:sz w:val="28"/>
        </w:rPr>
      </w:pPr>
      <w:r>
        <w:rPr>
          <w:rFonts w:ascii="Times New Roman"/>
          <w:b/>
          <w:sz w:val="28"/>
        </w:rPr>
        <w:t>Better</w:t>
      </w:r>
      <w:r>
        <w:rPr>
          <w:rFonts w:ascii="Times New Roman"/>
          <w:b/>
          <w:spacing w:val="-6"/>
          <w:sz w:val="28"/>
        </w:rPr>
        <w:t xml:space="preserve"> </w:t>
      </w:r>
      <w:r>
        <w:rPr>
          <w:rFonts w:ascii="Times New Roman"/>
          <w:b/>
          <w:sz w:val="28"/>
        </w:rPr>
        <w:t>Feature</w:t>
      </w:r>
      <w:r>
        <w:rPr>
          <w:rFonts w:ascii="Times New Roman"/>
          <w:b/>
          <w:spacing w:val="-3"/>
          <w:sz w:val="28"/>
        </w:rPr>
        <w:t xml:space="preserve"> </w:t>
      </w:r>
      <w:r>
        <w:rPr>
          <w:rFonts w:ascii="Times New Roman"/>
          <w:b/>
          <w:spacing w:val="-2"/>
          <w:sz w:val="28"/>
        </w:rPr>
        <w:t>Localization</w:t>
      </w:r>
    </w:p>
    <w:p w14:paraId="340E42D6">
      <w:pPr>
        <w:spacing w:before="47"/>
        <w:ind w:left="360" w:right="0" w:firstLine="0"/>
        <w:jc w:val="left"/>
        <w:rPr>
          <w:sz w:val="28"/>
        </w:rPr>
      </w:pPr>
      <w:r>
        <w:rPr>
          <w:sz w:val="28"/>
        </w:rPr>
        <w:t>Corners</w:t>
      </w:r>
      <w:r>
        <w:rPr>
          <w:spacing w:val="-5"/>
          <w:sz w:val="28"/>
        </w:rPr>
        <w:t xml:space="preserve"> </w:t>
      </w:r>
      <w:r>
        <w:rPr>
          <w:sz w:val="28"/>
        </w:rPr>
        <w:t>provide</w:t>
      </w:r>
      <w:r>
        <w:rPr>
          <w:spacing w:val="-4"/>
          <w:sz w:val="28"/>
        </w:rPr>
        <w:t xml:space="preserve"> </w:t>
      </w:r>
      <w:r>
        <w:rPr>
          <w:b/>
          <w:sz w:val="28"/>
        </w:rPr>
        <w:t>specific</w:t>
      </w:r>
      <w:r>
        <w:rPr>
          <w:b/>
          <w:spacing w:val="-5"/>
          <w:sz w:val="28"/>
        </w:rPr>
        <w:t xml:space="preserve"> </w:t>
      </w:r>
      <w:r>
        <w:rPr>
          <w:b/>
          <w:sz w:val="28"/>
        </w:rPr>
        <w:t>points</w:t>
      </w:r>
      <w:r>
        <w:rPr>
          <w:b/>
          <w:spacing w:val="-4"/>
          <w:sz w:val="28"/>
        </w:rPr>
        <w:t xml:space="preserve"> </w:t>
      </w:r>
      <w:r>
        <w:rPr>
          <w:sz w:val="28"/>
        </w:rPr>
        <w:t>rather</w:t>
      </w:r>
      <w:r>
        <w:rPr>
          <w:spacing w:val="-8"/>
          <w:sz w:val="28"/>
        </w:rPr>
        <w:t xml:space="preserve"> </w:t>
      </w:r>
      <w:r>
        <w:rPr>
          <w:sz w:val="28"/>
        </w:rPr>
        <w:t>than</w:t>
      </w:r>
      <w:r>
        <w:rPr>
          <w:spacing w:val="-6"/>
          <w:sz w:val="28"/>
        </w:rPr>
        <w:t xml:space="preserve"> </w:t>
      </w:r>
      <w:r>
        <w:rPr>
          <w:sz w:val="28"/>
        </w:rPr>
        <w:t>long</w:t>
      </w:r>
      <w:r>
        <w:rPr>
          <w:spacing w:val="-4"/>
          <w:sz w:val="28"/>
        </w:rPr>
        <w:t xml:space="preserve"> </w:t>
      </w:r>
      <w:r>
        <w:rPr>
          <w:sz w:val="28"/>
        </w:rPr>
        <w:t>continuous</w:t>
      </w:r>
      <w:r>
        <w:rPr>
          <w:spacing w:val="-4"/>
          <w:sz w:val="28"/>
        </w:rPr>
        <w:t xml:space="preserve"> </w:t>
      </w:r>
      <w:r>
        <w:rPr>
          <w:spacing w:val="-2"/>
          <w:sz w:val="28"/>
        </w:rPr>
        <w:t>edges.</w:t>
      </w:r>
    </w:p>
    <w:p w14:paraId="1FFD7671">
      <w:pPr>
        <w:pStyle w:val="6"/>
        <w:spacing w:before="48" w:line="276" w:lineRule="auto"/>
        <w:ind w:left="360" w:right="982"/>
      </w:pPr>
      <w:r>
        <w:t>For</w:t>
      </w:r>
      <w:r>
        <w:rPr>
          <w:spacing w:val="-3"/>
        </w:rPr>
        <w:t xml:space="preserve"> </w:t>
      </w:r>
      <w:r>
        <w:t>example,</w:t>
      </w:r>
      <w:r>
        <w:rPr>
          <w:spacing w:val="-4"/>
        </w:rPr>
        <w:t xml:space="preserve"> </w:t>
      </w:r>
      <w:r>
        <w:t>the</w:t>
      </w:r>
      <w:r>
        <w:rPr>
          <w:spacing w:val="-3"/>
        </w:rPr>
        <w:t xml:space="preserve"> </w:t>
      </w:r>
      <w:r>
        <w:t>corner</w:t>
      </w:r>
      <w:r>
        <w:rPr>
          <w:spacing w:val="-6"/>
        </w:rPr>
        <w:t xml:space="preserve"> </w:t>
      </w:r>
      <w:r>
        <w:t>of</w:t>
      </w:r>
      <w:r>
        <w:rPr>
          <w:spacing w:val="-3"/>
        </w:rPr>
        <w:t xml:space="preserve"> </w:t>
      </w:r>
      <w:r>
        <w:t>a</w:t>
      </w:r>
      <w:r>
        <w:rPr>
          <w:spacing w:val="-4"/>
        </w:rPr>
        <w:t xml:space="preserve"> </w:t>
      </w:r>
      <w:r>
        <w:t>building</w:t>
      </w:r>
      <w:r>
        <w:rPr>
          <w:spacing w:val="-2"/>
        </w:rPr>
        <w:t xml:space="preserve"> </w:t>
      </w:r>
      <w:r>
        <w:t>can</w:t>
      </w:r>
      <w:r>
        <w:rPr>
          <w:spacing w:val="-2"/>
        </w:rPr>
        <w:t xml:space="preserve"> </w:t>
      </w:r>
      <w:r>
        <w:t>be</w:t>
      </w:r>
      <w:r>
        <w:rPr>
          <w:spacing w:val="-3"/>
        </w:rPr>
        <w:t xml:space="preserve"> </w:t>
      </w:r>
      <w:r>
        <w:t>represented</w:t>
      </w:r>
      <w:r>
        <w:rPr>
          <w:spacing w:val="-6"/>
        </w:rPr>
        <w:t xml:space="preserve"> </w:t>
      </w:r>
      <w:r>
        <w:t>by</w:t>
      </w:r>
      <w:r>
        <w:rPr>
          <w:spacing w:val="-6"/>
        </w:rPr>
        <w:t xml:space="preserve"> </w:t>
      </w:r>
      <w:r>
        <w:t>one</w:t>
      </w:r>
      <w:r>
        <w:rPr>
          <w:spacing w:val="-5"/>
        </w:rPr>
        <w:t xml:space="preserve"> </w:t>
      </w:r>
      <w:r>
        <w:t>precise</w:t>
      </w:r>
      <w:r>
        <w:rPr>
          <w:spacing w:val="-6"/>
        </w:rPr>
        <w:t xml:space="preserve"> </w:t>
      </w:r>
      <w:r>
        <w:t>coordinate: These coordinates can be compared between two satellite images.</w:t>
      </w:r>
    </w:p>
    <w:p w14:paraId="3D8C83BB">
      <w:pPr>
        <w:pStyle w:val="6"/>
        <w:spacing w:before="1"/>
        <w:ind w:left="360"/>
      </w:pPr>
      <w:r>
        <w:t>Therefore,</w:t>
      </w:r>
      <w:r>
        <w:rPr>
          <w:spacing w:val="-11"/>
        </w:rPr>
        <w:t xml:space="preserve"> </w:t>
      </w:r>
      <w:r>
        <w:t>Harris</w:t>
      </w:r>
      <w:r>
        <w:rPr>
          <w:spacing w:val="-7"/>
        </w:rPr>
        <w:t xml:space="preserve"> </w:t>
      </w:r>
      <w:r>
        <w:t>provides</w:t>
      </w:r>
      <w:r>
        <w:rPr>
          <w:spacing w:val="-4"/>
        </w:rPr>
        <w:t xml:space="preserve"> </w:t>
      </w:r>
      <w:r>
        <w:t>more</w:t>
      </w:r>
      <w:r>
        <w:rPr>
          <w:spacing w:val="-4"/>
        </w:rPr>
        <w:t xml:space="preserve"> </w:t>
      </w:r>
      <w:r>
        <w:t>precise</w:t>
      </w:r>
      <w:r>
        <w:rPr>
          <w:spacing w:val="-5"/>
        </w:rPr>
        <w:t xml:space="preserve"> </w:t>
      </w:r>
      <w:r>
        <w:t>feature</w:t>
      </w:r>
      <w:r>
        <w:rPr>
          <w:spacing w:val="-4"/>
        </w:rPr>
        <w:t xml:space="preserve"> </w:t>
      </w:r>
      <w:r>
        <w:rPr>
          <w:spacing w:val="-2"/>
        </w:rPr>
        <w:t>localization.</w:t>
      </w:r>
    </w:p>
    <w:p w14:paraId="4FF16542">
      <w:pPr>
        <w:pStyle w:val="6"/>
        <w:spacing w:before="95"/>
      </w:pPr>
    </w:p>
    <w:p w14:paraId="4592157E">
      <w:pPr>
        <w:pStyle w:val="3"/>
        <w:numPr>
          <w:ilvl w:val="0"/>
          <w:numId w:val="5"/>
        </w:numPr>
        <w:tabs>
          <w:tab w:val="left" w:pos="639"/>
        </w:tabs>
        <w:spacing w:before="1" w:after="0" w:line="240" w:lineRule="auto"/>
        <w:ind w:left="639" w:right="0" w:hanging="279"/>
        <w:jc w:val="left"/>
      </w:pPr>
      <w:r>
        <w:t>Better</w:t>
      </w:r>
      <w:r>
        <w:rPr>
          <w:spacing w:val="-8"/>
        </w:rPr>
        <w:t xml:space="preserve"> </w:t>
      </w:r>
      <w:r>
        <w:t>Matching</w:t>
      </w:r>
      <w:r>
        <w:rPr>
          <w:spacing w:val="-5"/>
        </w:rPr>
        <w:t xml:space="preserve"> </w:t>
      </w:r>
      <w:r>
        <w:rPr>
          <w:spacing w:val="-2"/>
        </w:rPr>
        <w:t>Accuracy</w:t>
      </w:r>
    </w:p>
    <w:p w14:paraId="0CE0BEF3">
      <w:pPr>
        <w:pStyle w:val="6"/>
        <w:spacing w:before="50" w:line="276" w:lineRule="auto"/>
        <w:ind w:left="360" w:right="4925"/>
      </w:pPr>
      <w:r>
        <w:t>Corners</w:t>
      </w:r>
      <w:r>
        <w:rPr>
          <w:spacing w:val="-5"/>
        </w:rPr>
        <w:t xml:space="preserve"> </w:t>
      </w:r>
      <w:r>
        <w:t>are</w:t>
      </w:r>
      <w:r>
        <w:rPr>
          <w:spacing w:val="-7"/>
        </w:rPr>
        <w:t xml:space="preserve"> </w:t>
      </w:r>
      <w:r>
        <w:t>more</w:t>
      </w:r>
      <w:r>
        <w:rPr>
          <w:spacing w:val="-9"/>
        </w:rPr>
        <w:t xml:space="preserve"> </w:t>
      </w:r>
      <w:r>
        <w:t>distinctive</w:t>
      </w:r>
      <w:r>
        <w:rPr>
          <w:spacing w:val="-6"/>
        </w:rPr>
        <w:t xml:space="preserve"> </w:t>
      </w:r>
      <w:r>
        <w:t>than</w:t>
      </w:r>
      <w:r>
        <w:rPr>
          <w:spacing w:val="-8"/>
        </w:rPr>
        <w:t xml:space="preserve"> </w:t>
      </w:r>
      <w:r>
        <w:t>simple</w:t>
      </w:r>
      <w:r>
        <w:rPr>
          <w:spacing w:val="-6"/>
        </w:rPr>
        <w:t xml:space="preserve"> </w:t>
      </w:r>
      <w:r>
        <w:t>edges. Consider a building:</w:t>
      </w:r>
    </w:p>
    <w:p w14:paraId="6198B776">
      <w:pPr>
        <w:pStyle w:val="6"/>
        <w:spacing w:before="46"/>
      </w:pPr>
    </w:p>
    <w:p w14:paraId="324A82EF">
      <w:pPr>
        <w:pStyle w:val="6"/>
        <w:ind w:left="360"/>
      </w:pPr>
      <w:r>
        <w:rPr>
          <w:spacing w:val="-2"/>
        </w:rPr>
        <w:t>Edge-based:</w:t>
      </w:r>
    </w:p>
    <w:p w14:paraId="2C75BFEE">
      <w:pPr>
        <w:pStyle w:val="6"/>
        <w:spacing w:before="5"/>
        <w:rPr>
          <w:sz w:val="19"/>
        </w:rPr>
      </w:pPr>
      <w:r>
        <w:rPr>
          <w:sz w:val="19"/>
        </w:rPr>
        <mc:AlternateContent>
          <mc:Choice Requires="wps">
            <w:drawing>
              <wp:anchor distT="0" distB="0" distL="0" distR="0" simplePos="0" relativeHeight="251668480" behindDoc="1" locked="0" layoutInCell="1" allowOverlap="1">
                <wp:simplePos x="0" y="0"/>
                <wp:positionH relativeFrom="page">
                  <wp:posOffset>685800</wp:posOffset>
                </wp:positionH>
                <wp:positionV relativeFrom="paragraph">
                  <wp:posOffset>157480</wp:posOffset>
                </wp:positionV>
                <wp:extent cx="1481455"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1481455" cy="1270"/>
                        </a:xfrm>
                        <a:custGeom>
                          <a:avLst/>
                          <a:gdLst/>
                          <a:ahLst/>
                          <a:cxnLst/>
                          <a:rect l="l" t="t" r="r" b="b"/>
                          <a:pathLst>
                            <a:path w="1481455">
                              <a:moveTo>
                                <a:pt x="0" y="0"/>
                              </a:moveTo>
                              <a:lnTo>
                                <a:pt x="1481085" y="0"/>
                              </a:lnTo>
                            </a:path>
                          </a:pathLst>
                        </a:custGeom>
                        <a:ln w="13194">
                          <a:solidFill>
                            <a:srgbClr val="000000"/>
                          </a:solidFill>
                          <a:prstDash val="dash"/>
                        </a:ln>
                      </wps:spPr>
                      <wps:bodyPr wrap="square" lIns="0" tIns="0" rIns="0" bIns="0" rtlCol="0">
                        <a:noAutofit/>
                      </wps:bodyPr>
                    </wps:wsp>
                  </a:graphicData>
                </a:graphic>
              </wp:anchor>
            </w:drawing>
          </mc:Choice>
          <mc:Fallback>
            <w:pict>
              <v:shape id="Graphic 31" o:spid="_x0000_s1026" o:spt="100" style="position:absolute;left:0pt;margin-left:54pt;margin-top:12.4pt;height:0.1pt;width:116.65pt;mso-position-horizontal-relative:page;mso-wrap-distance-bottom:0pt;mso-wrap-distance-top:0pt;z-index:-251648000;mso-width-relative:page;mso-height-relative:page;" filled="f" stroked="t" coordsize="1481455,1" o:gfxdata="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qR3912AAAAAkBAAAPAAAA&#10;AAAAAAEAIAAAACIAAABkcnMvZG93bnJldi54bWxQSwECFAAUAAAACACHTuJAwULlAxUCAAB8BAAA&#10;DgAAAAAAAAABACAAAAAnAQAAZHJzL2Uyb0RvYy54bWxQSwUGAAAAAAYABgBZAQAArgUAAAAA&#10;" path="m0,0l1481085,0e">
                <v:fill on="f" focussize="0,0"/>
                <v:stroke weight="1.03889763779528pt" color="#000000" joinstyle="round" dashstyle="dash"/>
                <v:imagedata o:title=""/>
                <o:lock v:ext="edit" aspectratio="f"/>
                <v:textbox inset="0mm,0mm,0mm,0mm"/>
                <w10:wrap type="topAndBottom"/>
              </v:shape>
            </w:pict>
          </mc:Fallback>
        </mc:AlternateContent>
      </w:r>
      <w:r>
        <w:rPr>
          <w:sz w:val="19"/>
        </w:rPr>
        <mc:AlternateContent>
          <mc:Choice Requires="wps">
            <w:drawing>
              <wp:anchor distT="0" distB="0" distL="0" distR="0" simplePos="0" relativeHeight="251668480" behindDoc="1" locked="0" layoutInCell="1" allowOverlap="1">
                <wp:simplePos x="0" y="0"/>
                <wp:positionH relativeFrom="page">
                  <wp:posOffset>685800</wp:posOffset>
                </wp:positionH>
                <wp:positionV relativeFrom="paragraph">
                  <wp:posOffset>392430</wp:posOffset>
                </wp:positionV>
                <wp:extent cx="1481455" cy="127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1481455" cy="1270"/>
                        </a:xfrm>
                        <a:custGeom>
                          <a:avLst/>
                          <a:gdLst/>
                          <a:ahLst/>
                          <a:cxnLst/>
                          <a:rect l="l" t="t" r="r" b="b"/>
                          <a:pathLst>
                            <a:path w="1481455">
                              <a:moveTo>
                                <a:pt x="0" y="0"/>
                              </a:moveTo>
                              <a:lnTo>
                                <a:pt x="1481085" y="0"/>
                              </a:lnTo>
                            </a:path>
                          </a:pathLst>
                        </a:custGeom>
                        <a:ln w="13194">
                          <a:solidFill>
                            <a:srgbClr val="000000"/>
                          </a:solidFill>
                          <a:prstDash val="dash"/>
                        </a:ln>
                      </wps:spPr>
                      <wps:bodyPr wrap="square" lIns="0" tIns="0" rIns="0" bIns="0" rtlCol="0">
                        <a:noAutofit/>
                      </wps:bodyPr>
                    </wps:wsp>
                  </a:graphicData>
                </a:graphic>
              </wp:anchor>
            </w:drawing>
          </mc:Choice>
          <mc:Fallback>
            <w:pict>
              <v:shape id="Graphic 32" o:spid="_x0000_s1026" o:spt="100" style="position:absolute;left:0pt;margin-left:54pt;margin-top:30.9pt;height:0.1pt;width:116.65pt;mso-position-horizontal-relative:page;mso-wrap-distance-bottom:0pt;mso-wrap-distance-top:0pt;z-index:-251648000;mso-width-relative:page;mso-height-relative:page;" filled="f" stroked="t" coordsize="1481455,1" o:gfxdata="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qVnRM9gAAAAJAQAADwAA&#10;AAAAAAABACAAAAAiAAAAZHJzL2Rvd25yZXYueG1sUEsBAhQAFAAAAAgAh07iQIwwqqEWAgAAfAQA&#10;AA4AAAAAAAAAAQAgAAAAJwEAAGRycy9lMm9Eb2MueG1sUEsFBgAAAAAGAAYAWQEAAK8FAAAAAA==&#10;" path="m0,0l1481085,0e">
                <v:fill on="f" focussize="0,0"/>
                <v:stroke weight="1.03889763779528pt" color="#000000" joinstyle="round" dashstyle="dash"/>
                <v:imagedata o:title=""/>
                <o:lock v:ext="edit" aspectratio="f"/>
                <v:textbox inset="0mm,0mm,0mm,0mm"/>
                <w10:wrap type="topAndBottom"/>
              </v:shape>
            </w:pict>
          </mc:Fallback>
        </mc:AlternateContent>
      </w:r>
      <w:r>
        <w:rPr>
          <w:sz w:val="19"/>
        </w:rPr>
        <mc:AlternateContent>
          <mc:Choice Requires="wps">
            <w:drawing>
              <wp:anchor distT="0" distB="0" distL="0" distR="0" simplePos="0" relativeHeight="251669504" behindDoc="1" locked="0" layoutInCell="1" allowOverlap="1">
                <wp:simplePos x="0" y="0"/>
                <wp:positionH relativeFrom="page">
                  <wp:posOffset>685800</wp:posOffset>
                </wp:positionH>
                <wp:positionV relativeFrom="paragraph">
                  <wp:posOffset>626745</wp:posOffset>
                </wp:positionV>
                <wp:extent cx="1481455" cy="1270"/>
                <wp:effectExtent l="0" t="0" r="0" b="0"/>
                <wp:wrapTopAndBottom/>
                <wp:docPr id="33" name="Graphic 33"/>
                <wp:cNvGraphicFramePr/>
                <a:graphic xmlns:a="http://schemas.openxmlformats.org/drawingml/2006/main">
                  <a:graphicData uri="http://schemas.microsoft.com/office/word/2010/wordprocessingShape">
                    <wps:wsp>
                      <wps:cNvSpPr/>
                      <wps:spPr>
                        <a:xfrm>
                          <a:off x="0" y="0"/>
                          <a:ext cx="1481455" cy="1270"/>
                        </a:xfrm>
                        <a:custGeom>
                          <a:avLst/>
                          <a:gdLst/>
                          <a:ahLst/>
                          <a:cxnLst/>
                          <a:rect l="l" t="t" r="r" b="b"/>
                          <a:pathLst>
                            <a:path w="1481455">
                              <a:moveTo>
                                <a:pt x="0" y="0"/>
                              </a:moveTo>
                              <a:lnTo>
                                <a:pt x="1481085" y="0"/>
                              </a:lnTo>
                            </a:path>
                          </a:pathLst>
                        </a:custGeom>
                        <a:ln w="13194">
                          <a:solidFill>
                            <a:srgbClr val="000000"/>
                          </a:solidFill>
                          <a:prstDash val="dash"/>
                        </a:ln>
                      </wps:spPr>
                      <wps:bodyPr wrap="square" lIns="0" tIns="0" rIns="0" bIns="0" rtlCol="0">
                        <a:noAutofit/>
                      </wps:bodyPr>
                    </wps:wsp>
                  </a:graphicData>
                </a:graphic>
              </wp:anchor>
            </w:drawing>
          </mc:Choice>
          <mc:Fallback>
            <w:pict>
              <v:shape id="Graphic 33" o:spid="_x0000_s1026" o:spt="100" style="position:absolute;left:0pt;margin-left:54pt;margin-top:49.35pt;height:0.1pt;width:116.65pt;mso-position-horizontal-relative:page;mso-wrap-distance-bottom:0pt;mso-wrap-distance-top:0pt;z-index:-251646976;mso-width-relative:page;mso-height-relative:page;" filled="f" stroked="t" coordsize="1481455,1" o:gfxdata="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jE7SfZAAAACQEAAA8A&#10;AAAAAAAAAQAgAAAAIgAAAGRycy9kb3ducmV2LnhtbFBLAQIUABQAAAAIAIdO4kC3Hm/AFgIAAHwE&#10;AAAOAAAAAAAAAAEAIAAAACgBAABkcnMvZTJvRG9jLnhtbFBLBQYAAAAABgAGAFkBAACwBQAAAAA=&#10;" path="m0,0l1481085,0e">
                <v:fill on="f" focussize="0,0"/>
                <v:stroke weight="1.03889763779528pt" color="#000000" joinstyle="round" dashstyle="dash"/>
                <v:imagedata o:title=""/>
                <o:lock v:ext="edit" aspectratio="f"/>
                <v:textbox inset="0mm,0mm,0mm,0mm"/>
                <w10:wrap type="topAndBottom"/>
              </v:shape>
            </w:pict>
          </mc:Fallback>
        </mc:AlternateContent>
      </w:r>
    </w:p>
    <w:p w14:paraId="5325F9BF">
      <w:pPr>
        <w:pStyle w:val="6"/>
        <w:spacing w:before="105"/>
        <w:rPr>
          <w:sz w:val="20"/>
        </w:rPr>
      </w:pPr>
    </w:p>
    <w:p w14:paraId="34C4EA6B">
      <w:pPr>
        <w:pStyle w:val="6"/>
        <w:spacing w:before="105"/>
        <w:rPr>
          <w:sz w:val="20"/>
        </w:rPr>
      </w:pPr>
    </w:p>
    <w:p w14:paraId="0EAFF361">
      <w:pPr>
        <w:pStyle w:val="6"/>
        <w:spacing w:before="211"/>
      </w:pPr>
    </w:p>
    <w:p w14:paraId="6AF2DF85">
      <w:pPr>
        <w:pStyle w:val="6"/>
        <w:ind w:left="360"/>
      </w:pPr>
      <w:r>
        <w:rPr>
          <w:spacing w:val="-2"/>
        </w:rPr>
        <w:t>Corner-based:</w:t>
      </w:r>
    </w:p>
    <w:p w14:paraId="231FD40A">
      <w:pPr>
        <w:pStyle w:val="6"/>
        <w:spacing w:before="95"/>
      </w:pPr>
    </w:p>
    <w:p w14:paraId="566990FB">
      <w:pPr>
        <w:spacing w:before="1"/>
        <w:ind w:left="917" w:right="0" w:firstLine="0"/>
        <w:jc w:val="left"/>
        <w:rPr>
          <w:sz w:val="28"/>
        </w:rPr>
      </w:pPr>
      <w:r>
        <w:rPr>
          <w:spacing w:val="-10"/>
          <w:sz w:val="28"/>
        </w:rPr>
        <w:t>●</w:t>
      </w:r>
    </w:p>
    <w:p w14:paraId="2173583C">
      <w:pPr>
        <w:spacing w:before="50"/>
        <w:ind w:left="919" w:right="0" w:firstLine="0"/>
        <w:jc w:val="left"/>
        <w:rPr>
          <w:sz w:val="28"/>
        </w:rPr>
      </w:pPr>
      <w:r>
        <w:rPr>
          <w:spacing w:val="-10"/>
          <w:sz w:val="28"/>
        </w:rPr>
        <w:t>|</w:t>
      </w:r>
    </w:p>
    <w:p w14:paraId="4EFEEC10">
      <w:pPr>
        <w:spacing w:before="47"/>
        <w:ind w:left="919" w:right="0" w:firstLine="0"/>
        <w:jc w:val="left"/>
        <w:rPr>
          <w:sz w:val="28"/>
        </w:rPr>
      </w:pPr>
      <w:r>
        <w:rPr>
          <w:spacing w:val="-10"/>
          <w:sz w:val="28"/>
        </w:rPr>
        <w:t>|</w:t>
      </w:r>
    </w:p>
    <w:p w14:paraId="54F6FDE7">
      <w:pPr>
        <w:spacing w:before="48"/>
        <w:ind w:left="919" w:right="0" w:firstLine="0"/>
        <w:jc w:val="left"/>
        <w:rPr>
          <w:sz w:val="28"/>
        </w:rPr>
      </w:pPr>
      <w:r>
        <w:rPr>
          <w:spacing w:val="-10"/>
          <w:sz w:val="28"/>
        </w:rPr>
        <w:t>|</w:t>
      </w:r>
    </w:p>
    <w:p w14:paraId="50815606">
      <w:pPr>
        <w:pStyle w:val="6"/>
        <w:spacing w:before="47" w:line="276" w:lineRule="auto"/>
        <w:ind w:left="360" w:right="722"/>
      </w:pPr>
      <w:r>
        <w:t>The corner contains information about intensity changes in multiple directions.</w:t>
      </w:r>
      <w:r>
        <w:rPr>
          <w:spacing w:val="40"/>
        </w:rPr>
        <w:t xml:space="preserve"> </w:t>
      </w:r>
      <w:r>
        <w:t>Therefore,</w:t>
      </w:r>
      <w:r>
        <w:rPr>
          <w:spacing w:val="-6"/>
        </w:rPr>
        <w:t xml:space="preserve"> </w:t>
      </w:r>
      <w:r>
        <w:t>the</w:t>
      </w:r>
      <w:r>
        <w:rPr>
          <w:spacing w:val="-5"/>
        </w:rPr>
        <w:t xml:space="preserve"> </w:t>
      </w:r>
      <w:r>
        <w:t>system</w:t>
      </w:r>
      <w:r>
        <w:rPr>
          <w:spacing w:val="-8"/>
        </w:rPr>
        <w:t xml:space="preserve"> </w:t>
      </w:r>
      <w:r>
        <w:t>can</w:t>
      </w:r>
      <w:r>
        <w:rPr>
          <w:spacing w:val="-4"/>
        </w:rPr>
        <w:t xml:space="preserve"> </w:t>
      </w:r>
      <w:r>
        <w:t>more</w:t>
      </w:r>
      <w:r>
        <w:rPr>
          <w:spacing w:val="-5"/>
        </w:rPr>
        <w:t xml:space="preserve"> </w:t>
      </w:r>
      <w:r>
        <w:t>reliably</w:t>
      </w:r>
      <w:r>
        <w:rPr>
          <w:spacing w:val="-5"/>
        </w:rPr>
        <w:t xml:space="preserve"> </w:t>
      </w:r>
      <w:r>
        <w:t>determine</w:t>
      </w:r>
      <w:r>
        <w:rPr>
          <w:spacing w:val="-5"/>
        </w:rPr>
        <w:t xml:space="preserve"> </w:t>
      </w:r>
      <w:r>
        <w:t>that</w:t>
      </w:r>
      <w:r>
        <w:rPr>
          <w:spacing w:val="-4"/>
        </w:rPr>
        <w:t xml:space="preserve"> </w:t>
      </w:r>
      <w:r>
        <w:t>a</w:t>
      </w:r>
      <w:r>
        <w:rPr>
          <w:spacing w:val="-5"/>
        </w:rPr>
        <w:t xml:space="preserve"> </w:t>
      </w:r>
      <w:r>
        <w:t>corner</w:t>
      </w:r>
      <w:r>
        <w:rPr>
          <w:spacing w:val="-5"/>
        </w:rPr>
        <w:t xml:space="preserve"> </w:t>
      </w:r>
      <w:r>
        <w:t>in</w:t>
      </w:r>
      <w:r>
        <w:rPr>
          <w:spacing w:val="-5"/>
        </w:rPr>
        <w:t xml:space="preserve"> </w:t>
      </w:r>
      <w:r>
        <w:t>Image</w:t>
      </w:r>
      <w:r>
        <w:rPr>
          <w:spacing w:val="-5"/>
        </w:rPr>
        <w:t xml:space="preserve"> </w:t>
      </w:r>
      <w:r>
        <w:t>1</w:t>
      </w:r>
      <w:r>
        <w:rPr>
          <w:spacing w:val="-5"/>
        </w:rPr>
        <w:t xml:space="preserve"> </w:t>
      </w:r>
      <w:r>
        <w:t>corresponds</w:t>
      </w:r>
      <w:r>
        <w:rPr>
          <w:spacing w:val="-5"/>
        </w:rPr>
        <w:t xml:space="preserve"> </w:t>
      </w:r>
      <w:r>
        <w:t>to the same geographical location in Image 2.</w:t>
      </w:r>
    </w:p>
    <w:p w14:paraId="3E89C2DB">
      <w:pPr>
        <w:pStyle w:val="6"/>
        <w:spacing w:after="0" w:line="276" w:lineRule="auto"/>
        <w:sectPr>
          <w:pgSz w:w="12240" w:h="15840"/>
          <w:pgMar w:top="1020" w:right="360" w:bottom="280" w:left="720" w:header="720" w:footer="720" w:gutter="0"/>
          <w:cols w:space="720" w:num="1"/>
        </w:sectPr>
      </w:pPr>
    </w:p>
    <w:p w14:paraId="17E45582">
      <w:pPr>
        <w:pStyle w:val="3"/>
        <w:numPr>
          <w:ilvl w:val="0"/>
          <w:numId w:val="5"/>
        </w:numPr>
        <w:tabs>
          <w:tab w:val="left" w:pos="639"/>
        </w:tabs>
        <w:spacing w:before="60" w:after="0" w:line="240" w:lineRule="auto"/>
        <w:ind w:left="639" w:right="0" w:hanging="279"/>
        <w:jc w:val="left"/>
      </w:pPr>
      <w:r>
        <w:t>Robustness</w:t>
      </w:r>
      <w:r>
        <w:rPr>
          <w:spacing w:val="-9"/>
        </w:rPr>
        <w:t xml:space="preserve"> </w:t>
      </w:r>
      <w:r>
        <w:t>to</w:t>
      </w:r>
      <w:r>
        <w:rPr>
          <w:spacing w:val="-8"/>
        </w:rPr>
        <w:t xml:space="preserve"> </w:t>
      </w:r>
      <w:r>
        <w:t>Illumination</w:t>
      </w:r>
      <w:r>
        <w:rPr>
          <w:spacing w:val="-8"/>
        </w:rPr>
        <w:t xml:space="preserve"> </w:t>
      </w:r>
      <w:r>
        <w:rPr>
          <w:spacing w:val="-2"/>
        </w:rPr>
        <w:t>Changes</w:t>
      </w:r>
    </w:p>
    <w:p w14:paraId="20F8F570">
      <w:pPr>
        <w:pStyle w:val="6"/>
        <w:spacing w:before="48"/>
        <w:ind w:left="360"/>
      </w:pPr>
      <w:r>
        <w:t>Satellite</w:t>
      </w:r>
      <w:r>
        <w:rPr>
          <w:spacing w:val="-5"/>
        </w:rPr>
        <w:t xml:space="preserve"> </w:t>
      </w:r>
      <w:r>
        <w:t>images</w:t>
      </w:r>
      <w:r>
        <w:rPr>
          <w:spacing w:val="-4"/>
        </w:rPr>
        <w:t xml:space="preserve"> </w:t>
      </w:r>
      <w:r>
        <w:t>taken</w:t>
      </w:r>
      <w:r>
        <w:rPr>
          <w:spacing w:val="-4"/>
        </w:rPr>
        <w:t xml:space="preserve"> </w:t>
      </w:r>
      <w:r>
        <w:t>at</w:t>
      </w:r>
      <w:r>
        <w:rPr>
          <w:spacing w:val="-7"/>
        </w:rPr>
        <w:t xml:space="preserve"> </w:t>
      </w:r>
      <w:r>
        <w:t>different</w:t>
      </w:r>
      <w:r>
        <w:rPr>
          <w:spacing w:val="-7"/>
        </w:rPr>
        <w:t xml:space="preserve"> </w:t>
      </w:r>
      <w:r>
        <w:t>times</w:t>
      </w:r>
      <w:r>
        <w:rPr>
          <w:spacing w:val="-4"/>
        </w:rPr>
        <w:t xml:space="preserve"> </w:t>
      </w:r>
      <w:r>
        <w:t>may</w:t>
      </w:r>
      <w:r>
        <w:rPr>
          <w:spacing w:val="-4"/>
        </w:rPr>
        <w:t xml:space="preserve"> </w:t>
      </w:r>
      <w:r>
        <w:t>have</w:t>
      </w:r>
      <w:r>
        <w:rPr>
          <w:spacing w:val="-8"/>
        </w:rPr>
        <w:t xml:space="preserve"> </w:t>
      </w:r>
      <w:r>
        <w:t>different</w:t>
      </w:r>
      <w:r>
        <w:rPr>
          <w:spacing w:val="-4"/>
        </w:rPr>
        <w:t xml:space="preserve"> </w:t>
      </w:r>
      <w:r>
        <w:t>brightness</w:t>
      </w:r>
      <w:r>
        <w:rPr>
          <w:spacing w:val="-7"/>
        </w:rPr>
        <w:t xml:space="preserve"> </w:t>
      </w:r>
      <w:r>
        <w:rPr>
          <w:spacing w:val="-2"/>
        </w:rPr>
        <w:t>levels.</w:t>
      </w:r>
    </w:p>
    <w:p w14:paraId="39580EDF">
      <w:pPr>
        <w:pStyle w:val="6"/>
        <w:spacing w:before="50" w:line="276" w:lineRule="auto"/>
        <w:ind w:left="360" w:right="722"/>
      </w:pPr>
      <w:r>
        <w:t>Harris uses local intensity gradients rather than simply comparing the absolute brightness of pixels.</w:t>
      </w:r>
    </w:p>
    <w:p w14:paraId="225004D0">
      <w:pPr>
        <w:pStyle w:val="6"/>
        <w:spacing w:line="321" w:lineRule="exact"/>
        <w:ind w:left="360"/>
      </w:pPr>
      <w:r>
        <w:t>Therefore,</w:t>
      </w:r>
      <w:r>
        <w:rPr>
          <w:spacing w:val="-8"/>
        </w:rPr>
        <w:t xml:space="preserve"> </w:t>
      </w:r>
      <w:r>
        <w:t>important</w:t>
      </w:r>
      <w:r>
        <w:rPr>
          <w:spacing w:val="-9"/>
        </w:rPr>
        <w:t xml:space="preserve"> </w:t>
      </w:r>
      <w:r>
        <w:t>structural</w:t>
      </w:r>
      <w:r>
        <w:rPr>
          <w:spacing w:val="-6"/>
        </w:rPr>
        <w:t xml:space="preserve"> </w:t>
      </w:r>
      <w:r>
        <w:t>features</w:t>
      </w:r>
      <w:r>
        <w:rPr>
          <w:spacing w:val="-6"/>
        </w:rPr>
        <w:t xml:space="preserve"> </w:t>
      </w:r>
      <w:r>
        <w:t>such</w:t>
      </w:r>
      <w:r>
        <w:rPr>
          <w:spacing w:val="-6"/>
        </w:rPr>
        <w:t xml:space="preserve"> </w:t>
      </w:r>
      <w:r>
        <w:rPr>
          <w:spacing w:val="-5"/>
        </w:rPr>
        <w:t>as:</w:t>
      </w:r>
    </w:p>
    <w:p w14:paraId="2E04E6F3">
      <w:pPr>
        <w:pStyle w:val="8"/>
        <w:numPr>
          <w:ilvl w:val="1"/>
          <w:numId w:val="5"/>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building</w:t>
      </w:r>
      <w:r>
        <w:rPr>
          <w:rFonts w:ascii="Times New Roman" w:hAnsi="Times New Roman"/>
          <w:spacing w:val="-7"/>
          <w:sz w:val="28"/>
        </w:rPr>
        <w:t xml:space="preserve"> </w:t>
      </w:r>
      <w:r>
        <w:rPr>
          <w:rFonts w:ascii="Times New Roman" w:hAnsi="Times New Roman"/>
          <w:spacing w:val="-2"/>
          <w:sz w:val="28"/>
        </w:rPr>
        <w:t>corners</w:t>
      </w:r>
    </w:p>
    <w:p w14:paraId="442A821D">
      <w:pPr>
        <w:pStyle w:val="8"/>
        <w:numPr>
          <w:ilvl w:val="1"/>
          <w:numId w:val="5"/>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z w:val="28"/>
        </w:rPr>
        <w:t>road</w:t>
      </w:r>
      <w:r>
        <w:rPr>
          <w:rFonts w:ascii="Times New Roman" w:hAnsi="Times New Roman"/>
          <w:spacing w:val="-1"/>
          <w:sz w:val="28"/>
        </w:rPr>
        <w:t xml:space="preserve"> </w:t>
      </w:r>
      <w:r>
        <w:rPr>
          <w:rFonts w:ascii="Times New Roman" w:hAnsi="Times New Roman"/>
          <w:spacing w:val="-2"/>
          <w:sz w:val="28"/>
        </w:rPr>
        <w:t>intersections</w:t>
      </w:r>
    </w:p>
    <w:p w14:paraId="41A37706">
      <w:pPr>
        <w:pStyle w:val="8"/>
        <w:numPr>
          <w:ilvl w:val="1"/>
          <w:numId w:val="5"/>
        </w:numPr>
        <w:tabs>
          <w:tab w:val="left" w:pos="1080"/>
        </w:tabs>
        <w:spacing w:before="47" w:after="0" w:line="240" w:lineRule="auto"/>
        <w:ind w:left="1080" w:right="0" w:hanging="360"/>
        <w:jc w:val="left"/>
        <w:rPr>
          <w:rFonts w:ascii="Times New Roman" w:hAnsi="Times New Roman"/>
          <w:sz w:val="28"/>
        </w:rPr>
      </w:pPr>
      <w:r>
        <w:rPr>
          <w:rFonts w:ascii="Times New Roman" w:hAnsi="Times New Roman"/>
          <w:sz w:val="28"/>
        </w:rPr>
        <w:t>field</w:t>
      </w:r>
      <w:r>
        <w:rPr>
          <w:rFonts w:ascii="Times New Roman" w:hAnsi="Times New Roman"/>
          <w:spacing w:val="-6"/>
          <w:sz w:val="28"/>
        </w:rPr>
        <w:t xml:space="preserve"> </w:t>
      </w:r>
      <w:r>
        <w:rPr>
          <w:rFonts w:ascii="Times New Roman" w:hAnsi="Times New Roman"/>
          <w:spacing w:val="-2"/>
          <w:sz w:val="28"/>
        </w:rPr>
        <w:t>boundaries</w:t>
      </w:r>
    </w:p>
    <w:p w14:paraId="0AB6F46F">
      <w:pPr>
        <w:pStyle w:val="8"/>
        <w:numPr>
          <w:ilvl w:val="1"/>
          <w:numId w:val="5"/>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structural</w:t>
      </w:r>
      <w:r>
        <w:rPr>
          <w:rFonts w:ascii="Times New Roman" w:hAnsi="Times New Roman"/>
          <w:spacing w:val="-10"/>
          <w:sz w:val="28"/>
        </w:rPr>
        <w:t xml:space="preserve"> </w:t>
      </w:r>
      <w:r>
        <w:rPr>
          <w:rFonts w:ascii="Times New Roman" w:hAnsi="Times New Roman"/>
          <w:spacing w:val="-2"/>
          <w:sz w:val="28"/>
        </w:rPr>
        <w:t>junctions</w:t>
      </w:r>
    </w:p>
    <w:p w14:paraId="01D4A886">
      <w:pPr>
        <w:pStyle w:val="6"/>
        <w:spacing w:before="50"/>
        <w:ind w:left="360"/>
      </w:pPr>
      <w:r>
        <w:t>can</w:t>
      </w:r>
      <w:r>
        <w:rPr>
          <w:spacing w:val="-5"/>
        </w:rPr>
        <w:t xml:space="preserve"> </w:t>
      </w:r>
      <w:r>
        <w:t>remain</w:t>
      </w:r>
      <w:r>
        <w:rPr>
          <w:spacing w:val="-5"/>
        </w:rPr>
        <w:t xml:space="preserve"> </w:t>
      </w:r>
      <w:r>
        <w:t>useful</w:t>
      </w:r>
      <w:r>
        <w:rPr>
          <w:spacing w:val="-5"/>
        </w:rPr>
        <w:t xml:space="preserve"> </w:t>
      </w:r>
      <w:r>
        <w:t>even</w:t>
      </w:r>
      <w:r>
        <w:rPr>
          <w:spacing w:val="-5"/>
        </w:rPr>
        <w:t xml:space="preserve"> </w:t>
      </w:r>
      <w:r>
        <w:t>when</w:t>
      </w:r>
      <w:r>
        <w:rPr>
          <w:spacing w:val="-5"/>
        </w:rPr>
        <w:t xml:space="preserve"> </w:t>
      </w:r>
      <w:r>
        <w:t>illumination</w:t>
      </w:r>
      <w:r>
        <w:rPr>
          <w:spacing w:val="-4"/>
        </w:rPr>
        <w:t xml:space="preserve"> </w:t>
      </w:r>
      <w:r>
        <w:rPr>
          <w:spacing w:val="-2"/>
        </w:rPr>
        <w:t>changes.</w:t>
      </w:r>
    </w:p>
    <w:p w14:paraId="496E1BE0">
      <w:pPr>
        <w:pStyle w:val="6"/>
        <w:spacing w:before="96"/>
      </w:pPr>
    </w:p>
    <w:p w14:paraId="35FDEEBB">
      <w:pPr>
        <w:pStyle w:val="3"/>
        <w:numPr>
          <w:ilvl w:val="0"/>
          <w:numId w:val="5"/>
        </w:numPr>
        <w:tabs>
          <w:tab w:val="left" w:pos="639"/>
        </w:tabs>
        <w:spacing w:before="0" w:after="0" w:line="240" w:lineRule="auto"/>
        <w:ind w:left="639" w:right="0" w:hanging="279"/>
        <w:jc w:val="left"/>
      </w:pPr>
      <w:r>
        <w:t>Robustness</w:t>
      </w:r>
      <w:r>
        <w:rPr>
          <w:spacing w:val="-7"/>
        </w:rPr>
        <w:t xml:space="preserve"> </w:t>
      </w:r>
      <w:r>
        <w:t>to</w:t>
      </w:r>
      <w:r>
        <w:rPr>
          <w:spacing w:val="-7"/>
        </w:rPr>
        <w:t xml:space="preserve"> </w:t>
      </w:r>
      <w:r>
        <w:t>Background</w:t>
      </w:r>
      <w:r>
        <w:rPr>
          <w:spacing w:val="-11"/>
        </w:rPr>
        <w:t xml:space="preserve"> </w:t>
      </w:r>
      <w:r>
        <w:rPr>
          <w:spacing w:val="-2"/>
        </w:rPr>
        <w:t>Details</w:t>
      </w:r>
    </w:p>
    <w:p w14:paraId="1ACD7FA6">
      <w:pPr>
        <w:pStyle w:val="6"/>
        <w:spacing w:before="47" w:line="278" w:lineRule="auto"/>
        <w:ind w:left="360"/>
      </w:pPr>
      <w:r>
        <w:t>Background objects can generate many unwanted edges. Harris focuses on points where intensity changes occur in multiple directions.</w:t>
      </w:r>
    </w:p>
    <w:p w14:paraId="5374280F">
      <w:pPr>
        <w:pStyle w:val="6"/>
        <w:spacing w:line="317" w:lineRule="exact"/>
        <w:ind w:left="360"/>
      </w:pPr>
      <w:r>
        <w:t>This</w:t>
      </w:r>
      <w:r>
        <w:rPr>
          <w:spacing w:val="-6"/>
        </w:rPr>
        <w:t xml:space="preserve"> </w:t>
      </w:r>
      <w:r>
        <w:t>reduces</w:t>
      </w:r>
      <w:r>
        <w:rPr>
          <w:spacing w:val="-7"/>
        </w:rPr>
        <w:t xml:space="preserve"> </w:t>
      </w:r>
      <w:r>
        <w:t>the</w:t>
      </w:r>
      <w:r>
        <w:rPr>
          <w:spacing w:val="-8"/>
        </w:rPr>
        <w:t xml:space="preserve"> </w:t>
      </w:r>
      <w:r>
        <w:t>number</w:t>
      </w:r>
      <w:r>
        <w:rPr>
          <w:spacing w:val="-8"/>
        </w:rPr>
        <w:t xml:space="preserve"> </w:t>
      </w:r>
      <w:r>
        <w:t>of</w:t>
      </w:r>
      <w:r>
        <w:rPr>
          <w:spacing w:val="-5"/>
        </w:rPr>
        <w:t xml:space="preserve"> </w:t>
      </w:r>
      <w:r>
        <w:t>ambiguous</w:t>
      </w:r>
      <w:r>
        <w:rPr>
          <w:spacing w:val="-4"/>
        </w:rPr>
        <w:t xml:space="preserve"> </w:t>
      </w:r>
      <w:r>
        <w:t>features</w:t>
      </w:r>
      <w:r>
        <w:rPr>
          <w:spacing w:val="-4"/>
        </w:rPr>
        <w:t xml:space="preserve"> </w:t>
      </w:r>
      <w:r>
        <w:t>and</w:t>
      </w:r>
      <w:r>
        <w:rPr>
          <w:spacing w:val="-4"/>
        </w:rPr>
        <w:t xml:space="preserve"> </w:t>
      </w:r>
      <w:r>
        <w:t>improves</w:t>
      </w:r>
      <w:r>
        <w:rPr>
          <w:spacing w:val="-3"/>
        </w:rPr>
        <w:t xml:space="preserve"> </w:t>
      </w:r>
      <w:r>
        <w:rPr>
          <w:spacing w:val="-2"/>
        </w:rPr>
        <w:t>matching.</w:t>
      </w:r>
    </w:p>
    <w:p w14:paraId="03963BC1">
      <w:pPr>
        <w:pStyle w:val="6"/>
        <w:spacing w:before="95"/>
      </w:pPr>
    </w:p>
    <w:p w14:paraId="5C6F07DE">
      <w:pPr>
        <w:pStyle w:val="3"/>
        <w:numPr>
          <w:ilvl w:val="0"/>
          <w:numId w:val="5"/>
        </w:numPr>
        <w:tabs>
          <w:tab w:val="left" w:pos="639"/>
        </w:tabs>
        <w:spacing w:before="1" w:after="0" w:line="240" w:lineRule="auto"/>
        <w:ind w:left="639" w:right="0" w:hanging="279"/>
        <w:jc w:val="left"/>
      </w:pPr>
      <w:r>
        <w:t>Useful</w:t>
      </w:r>
      <w:r>
        <w:rPr>
          <w:spacing w:val="-5"/>
        </w:rPr>
        <w:t xml:space="preserve"> </w:t>
      </w:r>
      <w:r>
        <w:t>for</w:t>
      </w:r>
      <w:r>
        <w:rPr>
          <w:spacing w:val="-5"/>
        </w:rPr>
        <w:t xml:space="preserve"> </w:t>
      </w:r>
      <w:r>
        <w:t>Geometric</w:t>
      </w:r>
      <w:r>
        <w:rPr>
          <w:spacing w:val="-5"/>
        </w:rPr>
        <w:t xml:space="preserve"> </w:t>
      </w:r>
      <w:r>
        <w:rPr>
          <w:spacing w:val="-2"/>
        </w:rPr>
        <w:t>Transformation</w:t>
      </w:r>
    </w:p>
    <w:p w14:paraId="43CB722F">
      <w:pPr>
        <w:pStyle w:val="6"/>
        <w:spacing w:before="50"/>
        <w:ind w:left="360"/>
      </w:pPr>
      <w:r>
        <w:t>Satellite</w:t>
      </w:r>
      <w:r>
        <w:rPr>
          <w:spacing w:val="-5"/>
        </w:rPr>
        <w:t xml:space="preserve"> </w:t>
      </w:r>
      <w:r>
        <w:t>images</w:t>
      </w:r>
      <w:r>
        <w:rPr>
          <w:spacing w:val="-4"/>
        </w:rPr>
        <w:t xml:space="preserve"> </w:t>
      </w:r>
      <w:r>
        <w:t>may</w:t>
      </w:r>
      <w:r>
        <w:rPr>
          <w:spacing w:val="-7"/>
        </w:rPr>
        <w:t xml:space="preserve"> </w:t>
      </w:r>
      <w:r>
        <w:rPr>
          <w:spacing w:val="-2"/>
        </w:rPr>
        <w:t>have:</w:t>
      </w:r>
    </w:p>
    <w:p w14:paraId="479676C6">
      <w:pPr>
        <w:pStyle w:val="8"/>
        <w:numPr>
          <w:ilvl w:val="1"/>
          <w:numId w:val="5"/>
        </w:numPr>
        <w:tabs>
          <w:tab w:val="left" w:pos="1080"/>
        </w:tabs>
        <w:spacing w:before="47" w:after="0" w:line="240" w:lineRule="auto"/>
        <w:ind w:left="1080" w:right="0" w:hanging="360"/>
        <w:jc w:val="left"/>
        <w:rPr>
          <w:rFonts w:ascii="Times New Roman" w:hAnsi="Times New Roman"/>
          <w:sz w:val="28"/>
        </w:rPr>
      </w:pPr>
      <w:r>
        <w:rPr>
          <w:rFonts w:ascii="Times New Roman" w:hAnsi="Times New Roman"/>
          <w:spacing w:val="-2"/>
          <w:sz w:val="28"/>
        </w:rPr>
        <w:t>translation</w:t>
      </w:r>
    </w:p>
    <w:p w14:paraId="01C76F6C">
      <w:pPr>
        <w:pStyle w:val="8"/>
        <w:numPr>
          <w:ilvl w:val="1"/>
          <w:numId w:val="5"/>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pacing w:val="-2"/>
          <w:sz w:val="28"/>
        </w:rPr>
        <w:t>rotation</w:t>
      </w:r>
    </w:p>
    <w:p w14:paraId="142C40EA">
      <w:pPr>
        <w:pStyle w:val="8"/>
        <w:numPr>
          <w:ilvl w:val="1"/>
          <w:numId w:val="5"/>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pacing w:val="-2"/>
          <w:sz w:val="28"/>
        </w:rPr>
        <w:t>scaling</w:t>
      </w:r>
    </w:p>
    <w:p w14:paraId="1DEC504B">
      <w:pPr>
        <w:pStyle w:val="8"/>
        <w:numPr>
          <w:ilvl w:val="1"/>
          <w:numId w:val="5"/>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slight</w:t>
      </w:r>
      <w:r>
        <w:rPr>
          <w:rFonts w:ascii="Times New Roman" w:hAnsi="Times New Roman"/>
          <w:spacing w:val="-8"/>
          <w:sz w:val="28"/>
        </w:rPr>
        <w:t xml:space="preserve"> </w:t>
      </w:r>
      <w:r>
        <w:rPr>
          <w:rFonts w:ascii="Times New Roman" w:hAnsi="Times New Roman"/>
          <w:sz w:val="28"/>
        </w:rPr>
        <w:t>perspective</w:t>
      </w:r>
      <w:r>
        <w:rPr>
          <w:rFonts w:ascii="Times New Roman" w:hAnsi="Times New Roman"/>
          <w:spacing w:val="-10"/>
          <w:sz w:val="28"/>
        </w:rPr>
        <w:t xml:space="preserve"> </w:t>
      </w:r>
      <w:r>
        <w:rPr>
          <w:rFonts w:ascii="Times New Roman" w:hAnsi="Times New Roman"/>
          <w:spacing w:val="-2"/>
          <w:sz w:val="28"/>
        </w:rPr>
        <w:t>differences</w:t>
      </w:r>
    </w:p>
    <w:p w14:paraId="559E29F3">
      <w:pPr>
        <w:pStyle w:val="6"/>
        <w:tabs>
          <w:tab w:val="left" w:pos="1367"/>
          <w:tab w:val="left" w:pos="2278"/>
          <w:tab w:val="left" w:pos="3361"/>
          <w:tab w:val="left" w:pos="4289"/>
          <w:tab w:val="left" w:pos="5559"/>
          <w:tab w:val="left" w:pos="6798"/>
          <w:tab w:val="left" w:pos="7352"/>
          <w:tab w:val="left" w:pos="8745"/>
          <w:tab w:val="left" w:pos="9315"/>
        </w:tabs>
        <w:spacing w:before="48" w:line="276" w:lineRule="auto"/>
        <w:ind w:left="360" w:right="725"/>
      </w:pPr>
      <w:r>
        <w:rPr>
          <w:spacing w:val="-2"/>
        </w:rPr>
        <w:t>Corner</w:t>
      </w:r>
      <w:r>
        <w:tab/>
      </w:r>
      <w:r>
        <w:rPr>
          <w:spacing w:val="-2"/>
        </w:rPr>
        <w:t>points</w:t>
      </w:r>
      <w:r>
        <w:tab/>
      </w:r>
      <w:r>
        <w:rPr>
          <w:spacing w:val="-2"/>
        </w:rPr>
        <w:t>provide</w:t>
      </w:r>
      <w:r>
        <w:tab/>
      </w:r>
      <w:r>
        <w:rPr>
          <w:spacing w:val="-2"/>
        </w:rPr>
        <w:t>strong</w:t>
      </w:r>
      <w:r>
        <w:tab/>
      </w:r>
      <w:r>
        <w:rPr>
          <w:spacing w:val="-2"/>
        </w:rPr>
        <w:t>reference</w:t>
      </w:r>
      <w:r>
        <w:tab/>
      </w:r>
      <w:r>
        <w:rPr>
          <w:spacing w:val="-2"/>
        </w:rPr>
        <w:t>locations</w:t>
      </w:r>
      <w:r>
        <w:tab/>
      </w:r>
      <w:r>
        <w:rPr>
          <w:spacing w:val="-4"/>
        </w:rPr>
        <w:t>for</w:t>
      </w:r>
      <w:r>
        <w:tab/>
      </w:r>
      <w:r>
        <w:rPr>
          <w:spacing w:val="-2"/>
        </w:rPr>
        <w:t>estimating</w:t>
      </w:r>
      <w:r>
        <w:tab/>
      </w:r>
      <w:r>
        <w:rPr>
          <w:spacing w:val="-4"/>
        </w:rPr>
        <w:t>the</w:t>
      </w:r>
      <w:r>
        <w:tab/>
      </w:r>
      <w:r>
        <w:rPr>
          <w:spacing w:val="-2"/>
        </w:rPr>
        <w:t xml:space="preserve">geometric </w:t>
      </w:r>
      <w:r>
        <w:t>transformation between images.</w:t>
      </w:r>
    </w:p>
    <w:p w14:paraId="20BEB570">
      <w:pPr>
        <w:pStyle w:val="6"/>
        <w:spacing w:before="1"/>
        <w:ind w:left="360"/>
      </w:pPr>
      <w:r>
        <w:t xml:space="preserve">For </w:t>
      </w:r>
      <w:r>
        <w:rPr>
          <w:spacing w:val="-2"/>
        </w:rPr>
        <w:t>example:</w:t>
      </w:r>
    </w:p>
    <w:p w14:paraId="01A310E2">
      <w:pPr>
        <w:pStyle w:val="6"/>
        <w:spacing w:before="47"/>
        <w:ind w:left="360"/>
      </w:pPr>
      <w:r>
        <w:t>where</w:t>
      </w:r>
      <w:r>
        <w:rPr>
          <w:spacing w:val="-6"/>
        </w:rPr>
        <w:t xml:space="preserve"> </w:t>
      </w:r>
      <w:r>
        <w:t>represents</w:t>
      </w:r>
      <w:r>
        <w:rPr>
          <w:spacing w:val="-4"/>
        </w:rPr>
        <w:t xml:space="preserve"> </w:t>
      </w:r>
      <w:r>
        <w:t>the</w:t>
      </w:r>
      <w:r>
        <w:rPr>
          <w:spacing w:val="-8"/>
        </w:rPr>
        <w:t xml:space="preserve"> </w:t>
      </w:r>
      <w:r>
        <w:t>transformation</w:t>
      </w:r>
      <w:r>
        <w:rPr>
          <w:spacing w:val="-4"/>
        </w:rPr>
        <w:t xml:space="preserve"> </w:t>
      </w:r>
      <w:r>
        <w:t>required</w:t>
      </w:r>
      <w:r>
        <w:rPr>
          <w:spacing w:val="-5"/>
        </w:rPr>
        <w:t xml:space="preserve"> </w:t>
      </w:r>
      <w:r>
        <w:t>to</w:t>
      </w:r>
      <w:r>
        <w:rPr>
          <w:spacing w:val="-4"/>
        </w:rPr>
        <w:t xml:space="preserve"> </w:t>
      </w:r>
      <w:r>
        <w:t>align</w:t>
      </w:r>
      <w:r>
        <w:rPr>
          <w:spacing w:val="-8"/>
        </w:rPr>
        <w:t xml:space="preserve"> </w:t>
      </w:r>
      <w:r>
        <w:t>the</w:t>
      </w:r>
      <w:r>
        <w:rPr>
          <w:spacing w:val="-5"/>
        </w:rPr>
        <w:t xml:space="preserve"> </w:t>
      </w:r>
      <w:r>
        <w:rPr>
          <w:spacing w:val="-2"/>
        </w:rPr>
        <w:t>images.</w:t>
      </w:r>
    </w:p>
    <w:p w14:paraId="26AC6533">
      <w:pPr>
        <w:pStyle w:val="6"/>
        <w:spacing w:before="98"/>
      </w:pPr>
    </w:p>
    <w:p w14:paraId="4A1088CB">
      <w:pPr>
        <w:pStyle w:val="3"/>
        <w:numPr>
          <w:ilvl w:val="0"/>
          <w:numId w:val="5"/>
        </w:numPr>
        <w:tabs>
          <w:tab w:val="left" w:pos="639"/>
        </w:tabs>
        <w:spacing w:before="0" w:after="0" w:line="240" w:lineRule="auto"/>
        <w:ind w:left="639" w:right="0" w:hanging="279"/>
        <w:jc w:val="left"/>
      </w:pPr>
      <w:r>
        <w:t>Improved</w:t>
      </w:r>
      <w:r>
        <w:rPr>
          <w:spacing w:val="-8"/>
        </w:rPr>
        <w:t xml:space="preserve"> </w:t>
      </w:r>
      <w:r>
        <w:rPr>
          <w:spacing w:val="-2"/>
        </w:rPr>
        <w:t>Registration</w:t>
      </w:r>
    </w:p>
    <w:p w14:paraId="0A70E642">
      <w:pPr>
        <w:pStyle w:val="6"/>
        <w:spacing w:before="48" w:line="276" w:lineRule="auto"/>
        <w:ind w:left="360" w:right="982"/>
      </w:pPr>
      <w:r>
        <w:t>After</w:t>
      </w:r>
      <w:r>
        <w:rPr>
          <w:spacing w:val="-4"/>
        </w:rPr>
        <w:t xml:space="preserve"> </w:t>
      </w:r>
      <w:r>
        <w:t>detecting</w:t>
      </w:r>
      <w:r>
        <w:rPr>
          <w:spacing w:val="-7"/>
        </w:rPr>
        <w:t xml:space="preserve"> </w:t>
      </w:r>
      <w:r>
        <w:t>Harris</w:t>
      </w:r>
      <w:r>
        <w:rPr>
          <w:spacing w:val="-3"/>
        </w:rPr>
        <w:t xml:space="preserve"> </w:t>
      </w:r>
      <w:r>
        <w:t>corners</w:t>
      </w:r>
      <w:r>
        <w:rPr>
          <w:spacing w:val="-3"/>
        </w:rPr>
        <w:t xml:space="preserve"> </w:t>
      </w:r>
      <w:r>
        <w:t>in</w:t>
      </w:r>
      <w:r>
        <w:rPr>
          <w:spacing w:val="-7"/>
        </w:rPr>
        <w:t xml:space="preserve"> </w:t>
      </w:r>
      <w:r>
        <w:t>both</w:t>
      </w:r>
      <w:r>
        <w:rPr>
          <w:spacing w:val="-3"/>
        </w:rPr>
        <w:t xml:space="preserve"> </w:t>
      </w:r>
      <w:r>
        <w:t>images,</w:t>
      </w:r>
      <w:r>
        <w:rPr>
          <w:spacing w:val="-5"/>
        </w:rPr>
        <w:t xml:space="preserve"> </w:t>
      </w:r>
      <w:r>
        <w:t>corresponding</w:t>
      </w:r>
      <w:r>
        <w:rPr>
          <w:spacing w:val="-3"/>
        </w:rPr>
        <w:t xml:space="preserve"> </w:t>
      </w:r>
      <w:r>
        <w:t>points</w:t>
      </w:r>
      <w:r>
        <w:rPr>
          <w:spacing w:val="-3"/>
        </w:rPr>
        <w:t xml:space="preserve"> </w:t>
      </w:r>
      <w:r>
        <w:t>can</w:t>
      </w:r>
      <w:r>
        <w:rPr>
          <w:spacing w:val="-3"/>
        </w:rPr>
        <w:t xml:space="preserve"> </w:t>
      </w:r>
      <w:r>
        <w:t>be</w:t>
      </w:r>
      <w:r>
        <w:rPr>
          <w:spacing w:val="-4"/>
        </w:rPr>
        <w:t xml:space="preserve"> </w:t>
      </w:r>
      <w:r>
        <w:t>matched. The transformation can then be estimated using methods such as:</w:t>
      </w:r>
    </w:p>
    <w:p w14:paraId="50274675">
      <w:pPr>
        <w:pStyle w:val="8"/>
        <w:numPr>
          <w:ilvl w:val="1"/>
          <w:numId w:val="5"/>
        </w:numPr>
        <w:tabs>
          <w:tab w:val="left" w:pos="1080"/>
        </w:tabs>
        <w:spacing w:before="0" w:after="0" w:line="321" w:lineRule="exact"/>
        <w:ind w:left="1080" w:right="0" w:hanging="360"/>
        <w:jc w:val="left"/>
        <w:rPr>
          <w:rFonts w:ascii="Times New Roman" w:hAnsi="Times New Roman"/>
          <w:sz w:val="28"/>
        </w:rPr>
      </w:pPr>
      <w:r>
        <w:rPr>
          <w:rFonts w:ascii="Times New Roman" w:hAnsi="Times New Roman"/>
          <w:sz w:val="28"/>
        </w:rPr>
        <w:t>Affine</w:t>
      </w:r>
      <w:r>
        <w:rPr>
          <w:rFonts w:ascii="Times New Roman" w:hAnsi="Times New Roman"/>
          <w:spacing w:val="-6"/>
          <w:sz w:val="28"/>
        </w:rPr>
        <w:t xml:space="preserve"> </w:t>
      </w:r>
      <w:r>
        <w:rPr>
          <w:rFonts w:ascii="Times New Roman" w:hAnsi="Times New Roman"/>
          <w:spacing w:val="-2"/>
          <w:sz w:val="28"/>
        </w:rPr>
        <w:t>transformation</w:t>
      </w:r>
    </w:p>
    <w:p w14:paraId="47F723CB">
      <w:pPr>
        <w:pStyle w:val="8"/>
        <w:numPr>
          <w:ilvl w:val="1"/>
          <w:numId w:val="5"/>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pacing w:val="-2"/>
          <w:sz w:val="28"/>
        </w:rPr>
        <w:t>Homography</w:t>
      </w:r>
    </w:p>
    <w:p w14:paraId="65D68D77">
      <w:pPr>
        <w:pStyle w:val="8"/>
        <w:numPr>
          <w:ilvl w:val="1"/>
          <w:numId w:val="5"/>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pacing w:val="-2"/>
          <w:sz w:val="28"/>
        </w:rPr>
        <w:t>RANSAC</w:t>
      </w:r>
    </w:p>
    <w:p w14:paraId="3FE2BDC2">
      <w:pPr>
        <w:pStyle w:val="6"/>
        <w:spacing w:before="47"/>
        <w:ind w:left="360"/>
      </w:pPr>
      <w:r>
        <w:t>Finally,</w:t>
      </w:r>
      <w:r>
        <w:rPr>
          <w:spacing w:val="-8"/>
        </w:rPr>
        <w:t xml:space="preserve"> </w:t>
      </w:r>
      <w:r>
        <w:t>one</w:t>
      </w:r>
      <w:r>
        <w:rPr>
          <w:spacing w:val="-4"/>
        </w:rPr>
        <w:t xml:space="preserve"> </w:t>
      </w:r>
      <w:r>
        <w:t>image</w:t>
      </w:r>
      <w:r>
        <w:rPr>
          <w:spacing w:val="-7"/>
        </w:rPr>
        <w:t xml:space="preserve"> </w:t>
      </w:r>
      <w:r>
        <w:t>is</w:t>
      </w:r>
      <w:r>
        <w:rPr>
          <w:spacing w:val="-7"/>
        </w:rPr>
        <w:t xml:space="preserve"> </w:t>
      </w:r>
      <w:r>
        <w:t>warped</w:t>
      </w:r>
      <w:r>
        <w:rPr>
          <w:spacing w:val="-3"/>
        </w:rPr>
        <w:t xml:space="preserve"> </w:t>
      </w:r>
      <w:r>
        <w:t>so</w:t>
      </w:r>
      <w:r>
        <w:rPr>
          <w:spacing w:val="-3"/>
        </w:rPr>
        <w:t xml:space="preserve"> </w:t>
      </w:r>
      <w:r>
        <w:t>that</w:t>
      </w:r>
      <w:r>
        <w:rPr>
          <w:spacing w:val="-3"/>
        </w:rPr>
        <w:t xml:space="preserve"> </w:t>
      </w:r>
      <w:r>
        <w:t>both</w:t>
      </w:r>
      <w:r>
        <w:rPr>
          <w:spacing w:val="-3"/>
        </w:rPr>
        <w:t xml:space="preserve"> </w:t>
      </w:r>
      <w:r>
        <w:t>images</w:t>
      </w:r>
      <w:r>
        <w:rPr>
          <w:spacing w:val="-3"/>
        </w:rPr>
        <w:t xml:space="preserve"> </w:t>
      </w:r>
      <w:r>
        <w:t>overlap</w:t>
      </w:r>
      <w:r>
        <w:rPr>
          <w:spacing w:val="-2"/>
        </w:rPr>
        <w:t xml:space="preserve"> correctly.</w:t>
      </w:r>
    </w:p>
    <w:p w14:paraId="49FB8746">
      <w:pPr>
        <w:pStyle w:val="6"/>
        <w:spacing w:after="0"/>
        <w:sectPr>
          <w:pgSz w:w="12240" w:h="15840"/>
          <w:pgMar w:top="1020" w:right="360" w:bottom="280" w:left="720" w:header="720" w:footer="720" w:gutter="0"/>
          <w:cols w:space="720" w:num="1"/>
        </w:sectPr>
      </w:pPr>
    </w:p>
    <w:p w14:paraId="2B8C6ECA">
      <w:pPr>
        <w:pStyle w:val="6"/>
        <w:spacing w:before="49"/>
      </w:pPr>
    </w:p>
    <w:p w14:paraId="13AE2F5A">
      <w:pPr>
        <w:pStyle w:val="3"/>
        <w:spacing w:before="1"/>
      </w:pPr>
      <w:r>
        <w:rPr>
          <w:spacing w:val="-2"/>
        </w:rPr>
        <w:t>Comparison</w:t>
      </w:r>
    </w:p>
    <w:p w14:paraId="3CD766AD">
      <w:pPr>
        <w:tabs>
          <w:tab w:val="left" w:pos="3104"/>
          <w:tab w:val="left" w:pos="6358"/>
        </w:tabs>
        <w:spacing w:before="93" w:line="319" w:lineRule="auto"/>
        <w:ind w:left="405" w:right="1860" w:firstLine="0"/>
        <w:jc w:val="left"/>
        <w:rPr>
          <w:sz w:val="28"/>
        </w:rPr>
      </w:pPr>
      <w:r>
        <w:rPr>
          <w:b/>
          <w:spacing w:val="-2"/>
          <w:sz w:val="28"/>
        </w:rPr>
        <w:t>Feature</w:t>
      </w:r>
      <w:r>
        <w:rPr>
          <w:b/>
          <w:sz w:val="28"/>
        </w:rPr>
        <w:tab/>
      </w:r>
      <w:r>
        <w:rPr>
          <w:b/>
          <w:sz w:val="28"/>
        </w:rPr>
        <w:t>Edge Detection</w:t>
      </w:r>
      <w:r>
        <w:rPr>
          <w:b/>
          <w:sz w:val="28"/>
        </w:rPr>
        <w:tab/>
      </w:r>
      <w:r>
        <w:rPr>
          <w:b/>
          <w:sz w:val="28"/>
        </w:rPr>
        <w:t>Harris</w:t>
      </w:r>
      <w:r>
        <w:rPr>
          <w:b/>
          <w:spacing w:val="-18"/>
          <w:sz w:val="28"/>
        </w:rPr>
        <w:t xml:space="preserve"> </w:t>
      </w:r>
      <w:r>
        <w:rPr>
          <w:b/>
          <w:sz w:val="28"/>
        </w:rPr>
        <w:t>Corner</w:t>
      </w:r>
      <w:r>
        <w:rPr>
          <w:b/>
          <w:spacing w:val="-17"/>
          <w:sz w:val="28"/>
        </w:rPr>
        <w:t xml:space="preserve"> </w:t>
      </w:r>
      <w:r>
        <w:rPr>
          <w:b/>
          <w:sz w:val="28"/>
        </w:rPr>
        <w:t xml:space="preserve">Detection </w:t>
      </w:r>
      <w:r>
        <w:rPr>
          <w:spacing w:val="-2"/>
          <w:sz w:val="28"/>
        </w:rPr>
        <w:t>Detects</w:t>
      </w:r>
      <w:r>
        <w:rPr>
          <w:sz w:val="28"/>
        </w:rPr>
        <w:tab/>
      </w:r>
      <w:r>
        <w:rPr>
          <w:spacing w:val="-2"/>
          <w:sz w:val="28"/>
        </w:rPr>
        <w:t>Boundaries/edges</w:t>
      </w:r>
      <w:r>
        <w:rPr>
          <w:sz w:val="28"/>
        </w:rPr>
        <w:tab/>
      </w:r>
      <w:r>
        <w:rPr>
          <w:sz w:val="28"/>
        </w:rPr>
        <w:t xml:space="preserve">Distinctive corner points </w:t>
      </w:r>
      <w:r>
        <w:rPr>
          <w:spacing w:val="-2"/>
          <w:sz w:val="28"/>
        </w:rPr>
        <w:t>Localization</w:t>
      </w:r>
      <w:r>
        <w:rPr>
          <w:sz w:val="28"/>
        </w:rPr>
        <w:tab/>
      </w:r>
      <w:r>
        <w:rPr>
          <w:sz w:val="28"/>
        </w:rPr>
        <w:t>Less precise</w:t>
      </w:r>
      <w:r>
        <w:rPr>
          <w:sz w:val="28"/>
        </w:rPr>
        <w:tab/>
      </w:r>
      <w:r>
        <w:rPr>
          <w:sz w:val="28"/>
        </w:rPr>
        <w:t>More precise</w:t>
      </w:r>
    </w:p>
    <w:p w14:paraId="1F7FA884">
      <w:pPr>
        <w:pStyle w:val="6"/>
        <w:tabs>
          <w:tab w:val="left" w:pos="3104"/>
          <w:tab w:val="left" w:pos="6358"/>
        </w:tabs>
        <w:spacing w:before="6" w:line="319" w:lineRule="auto"/>
        <w:ind w:left="405" w:right="1431"/>
      </w:pPr>
      <w:r>
        <w:rPr>
          <w:spacing w:val="-2"/>
        </w:rPr>
        <w:t>Matching</w:t>
      </w:r>
      <w:r>
        <w:tab/>
      </w:r>
      <w:r>
        <w:t>Difficult</w:t>
      </w:r>
      <w:r>
        <w:rPr>
          <w:spacing w:val="-4"/>
        </w:rPr>
        <w:t xml:space="preserve"> </w:t>
      </w:r>
      <w:r>
        <w:t>for</w:t>
      </w:r>
      <w:r>
        <w:rPr>
          <w:spacing w:val="-5"/>
        </w:rPr>
        <w:t xml:space="preserve"> </w:t>
      </w:r>
      <w:r>
        <w:t>repetitive</w:t>
      </w:r>
      <w:r>
        <w:rPr>
          <w:spacing w:val="-5"/>
        </w:rPr>
        <w:t xml:space="preserve"> </w:t>
      </w:r>
      <w:r>
        <w:t>edges</w:t>
      </w:r>
      <w:r>
        <w:rPr>
          <w:spacing w:val="-15"/>
        </w:rPr>
        <w:t xml:space="preserve"> </w:t>
      </w:r>
      <w:r>
        <w:t>Easier</w:t>
      </w:r>
      <w:r>
        <w:rPr>
          <w:spacing w:val="-8"/>
        </w:rPr>
        <w:t xml:space="preserve"> </w:t>
      </w:r>
      <w:r>
        <w:t>using</w:t>
      </w:r>
      <w:r>
        <w:rPr>
          <w:spacing w:val="-8"/>
        </w:rPr>
        <w:t xml:space="preserve"> </w:t>
      </w:r>
      <w:r>
        <w:t>distinctive</w:t>
      </w:r>
      <w:r>
        <w:rPr>
          <w:spacing w:val="-5"/>
        </w:rPr>
        <w:t xml:space="preserve"> </w:t>
      </w:r>
      <w:r>
        <w:t>points Illumination robustness Relatively low</w:t>
      </w:r>
      <w:r>
        <w:tab/>
      </w:r>
      <w:r>
        <w:rPr>
          <w:spacing w:val="-2"/>
        </w:rPr>
        <w:t>Better</w:t>
      </w:r>
    </w:p>
    <w:p w14:paraId="52CA1640">
      <w:pPr>
        <w:pStyle w:val="6"/>
        <w:tabs>
          <w:tab w:val="left" w:pos="6358"/>
        </w:tabs>
        <w:spacing w:before="4"/>
        <w:ind w:left="405"/>
      </w:pPr>
      <w:r>
        <w:t>Background</w:t>
      </w:r>
      <w:r>
        <w:rPr>
          <w:spacing w:val="-8"/>
        </w:rPr>
        <w:t xml:space="preserve"> </w:t>
      </w:r>
      <w:r>
        <w:t>sensitivity</w:t>
      </w:r>
      <w:r>
        <w:rPr>
          <w:spacing w:val="27"/>
        </w:rPr>
        <w:t xml:space="preserve"> </w:t>
      </w:r>
      <w:r>
        <w:rPr>
          <w:spacing w:val="-4"/>
        </w:rPr>
        <w:t>High</w:t>
      </w:r>
      <w:r>
        <w:tab/>
      </w:r>
      <w:r>
        <w:rPr>
          <w:spacing w:val="-2"/>
        </w:rPr>
        <w:t>Lower</w:t>
      </w:r>
    </w:p>
    <w:p w14:paraId="245DE406">
      <w:pPr>
        <w:pStyle w:val="6"/>
        <w:tabs>
          <w:tab w:val="left" w:pos="3104"/>
          <w:tab w:val="left" w:pos="6358"/>
        </w:tabs>
        <w:spacing w:before="110"/>
        <w:ind w:left="405"/>
      </w:pPr>
      <w:r>
        <w:t>Feature</w:t>
      </w:r>
      <w:r>
        <w:rPr>
          <w:spacing w:val="-5"/>
        </w:rPr>
        <w:t xml:space="preserve"> </w:t>
      </w:r>
      <w:r>
        <w:rPr>
          <w:spacing w:val="-2"/>
        </w:rPr>
        <w:t>uniqueness</w:t>
      </w:r>
      <w:r>
        <w:tab/>
      </w:r>
      <w:r>
        <w:t>Low</w:t>
      </w:r>
      <w:r>
        <w:rPr>
          <w:spacing w:val="-4"/>
        </w:rPr>
        <w:t xml:space="preserve"> </w:t>
      </w:r>
      <w:r>
        <w:t xml:space="preserve">to </w:t>
      </w:r>
      <w:r>
        <w:rPr>
          <w:spacing w:val="-2"/>
        </w:rPr>
        <w:t>moderate</w:t>
      </w:r>
      <w:r>
        <w:tab/>
      </w:r>
      <w:r>
        <w:rPr>
          <w:spacing w:val="-4"/>
        </w:rPr>
        <w:t>High</w:t>
      </w:r>
    </w:p>
    <w:p w14:paraId="6DDF3583">
      <w:pPr>
        <w:pStyle w:val="6"/>
        <w:tabs>
          <w:tab w:val="left" w:pos="6358"/>
        </w:tabs>
        <w:spacing w:before="107"/>
        <w:ind w:left="405"/>
      </w:pPr>
      <w:r>
        <w:t>Registration</w:t>
      </w:r>
      <w:r>
        <w:rPr>
          <w:spacing w:val="-8"/>
        </w:rPr>
        <w:t xml:space="preserve"> </w:t>
      </w:r>
      <w:r>
        <w:t>suitability</w:t>
      </w:r>
      <w:r>
        <w:rPr>
          <w:spacing w:val="54"/>
        </w:rPr>
        <w:t xml:space="preserve"> </w:t>
      </w:r>
      <w:r>
        <w:rPr>
          <w:spacing w:val="-2"/>
        </w:rPr>
        <w:t>Limited</w:t>
      </w:r>
      <w:r>
        <w:tab/>
      </w:r>
      <w:r>
        <w:t>Very</w:t>
      </w:r>
      <w:r>
        <w:rPr>
          <w:spacing w:val="-4"/>
        </w:rPr>
        <w:t xml:space="preserve"> </w:t>
      </w:r>
      <w:r>
        <w:rPr>
          <w:spacing w:val="-2"/>
        </w:rPr>
        <w:t>suitable</w:t>
      </w:r>
    </w:p>
    <w:p w14:paraId="3531F4A2">
      <w:pPr>
        <w:pStyle w:val="6"/>
        <w:spacing w:before="201"/>
      </w:pPr>
    </w:p>
    <w:p w14:paraId="66720B7A">
      <w:pPr>
        <w:pStyle w:val="3"/>
      </w:pPr>
      <w:r>
        <w:rPr>
          <w:spacing w:val="-2"/>
        </w:rPr>
        <w:t>Conclusion</w:t>
      </w:r>
    </w:p>
    <w:p w14:paraId="36D5EDF0">
      <w:pPr>
        <w:spacing w:before="48" w:line="276" w:lineRule="auto"/>
        <w:ind w:left="360" w:right="713" w:firstLine="0"/>
        <w:jc w:val="both"/>
        <w:rPr>
          <w:sz w:val="28"/>
        </w:rPr>
      </w:pPr>
      <w:r>
        <w:rPr>
          <w:sz w:val="28"/>
        </w:rPr>
        <w:t>Edge</w:t>
      </w:r>
      <w:r>
        <w:rPr>
          <w:spacing w:val="-14"/>
          <w:sz w:val="28"/>
        </w:rPr>
        <w:t xml:space="preserve"> </w:t>
      </w:r>
      <w:r>
        <w:rPr>
          <w:sz w:val="28"/>
        </w:rPr>
        <w:t>detection</w:t>
      </w:r>
      <w:r>
        <w:rPr>
          <w:spacing w:val="-13"/>
          <w:sz w:val="28"/>
        </w:rPr>
        <w:t xml:space="preserve"> </w:t>
      </w:r>
      <w:r>
        <w:rPr>
          <w:sz w:val="28"/>
        </w:rPr>
        <w:t>is</w:t>
      </w:r>
      <w:r>
        <w:rPr>
          <w:spacing w:val="-11"/>
          <w:sz w:val="28"/>
        </w:rPr>
        <w:t xml:space="preserve"> </w:t>
      </w:r>
      <w:r>
        <w:rPr>
          <w:sz w:val="28"/>
        </w:rPr>
        <w:t>useful</w:t>
      </w:r>
      <w:r>
        <w:rPr>
          <w:spacing w:val="-11"/>
          <w:sz w:val="28"/>
        </w:rPr>
        <w:t xml:space="preserve"> </w:t>
      </w:r>
      <w:r>
        <w:rPr>
          <w:sz w:val="28"/>
        </w:rPr>
        <w:t>for</w:t>
      </w:r>
      <w:r>
        <w:rPr>
          <w:spacing w:val="-11"/>
          <w:sz w:val="28"/>
        </w:rPr>
        <w:t xml:space="preserve"> </w:t>
      </w:r>
      <w:r>
        <w:rPr>
          <w:sz w:val="28"/>
        </w:rPr>
        <w:t>identifying</w:t>
      </w:r>
      <w:r>
        <w:rPr>
          <w:spacing w:val="-13"/>
          <w:sz w:val="28"/>
        </w:rPr>
        <w:t xml:space="preserve"> </w:t>
      </w:r>
      <w:r>
        <w:rPr>
          <w:sz w:val="28"/>
        </w:rPr>
        <w:t>boundaries,</w:t>
      </w:r>
      <w:r>
        <w:rPr>
          <w:spacing w:val="-12"/>
          <w:sz w:val="28"/>
        </w:rPr>
        <w:t xml:space="preserve"> </w:t>
      </w:r>
      <w:r>
        <w:rPr>
          <w:sz w:val="28"/>
        </w:rPr>
        <w:t>but</w:t>
      </w:r>
      <w:r>
        <w:rPr>
          <w:spacing w:val="-13"/>
          <w:sz w:val="28"/>
        </w:rPr>
        <w:t xml:space="preserve"> </w:t>
      </w:r>
      <w:r>
        <w:rPr>
          <w:sz w:val="28"/>
        </w:rPr>
        <w:t>it</w:t>
      </w:r>
      <w:r>
        <w:rPr>
          <w:spacing w:val="-11"/>
          <w:sz w:val="28"/>
        </w:rPr>
        <w:t xml:space="preserve"> </w:t>
      </w:r>
      <w:r>
        <w:rPr>
          <w:sz w:val="28"/>
        </w:rPr>
        <w:t>is</w:t>
      </w:r>
      <w:r>
        <w:rPr>
          <w:spacing w:val="-11"/>
          <w:sz w:val="28"/>
        </w:rPr>
        <w:t xml:space="preserve"> </w:t>
      </w:r>
      <w:r>
        <w:rPr>
          <w:sz w:val="28"/>
        </w:rPr>
        <w:t>not</w:t>
      </w:r>
      <w:r>
        <w:rPr>
          <w:spacing w:val="-11"/>
          <w:sz w:val="28"/>
        </w:rPr>
        <w:t xml:space="preserve"> </w:t>
      </w:r>
      <w:r>
        <w:rPr>
          <w:sz w:val="28"/>
        </w:rPr>
        <w:t>ideal</w:t>
      </w:r>
      <w:r>
        <w:rPr>
          <w:spacing w:val="-11"/>
          <w:sz w:val="28"/>
        </w:rPr>
        <w:t xml:space="preserve"> </w:t>
      </w:r>
      <w:r>
        <w:rPr>
          <w:sz w:val="28"/>
        </w:rPr>
        <w:t>as</w:t>
      </w:r>
      <w:r>
        <w:rPr>
          <w:spacing w:val="-10"/>
          <w:sz w:val="28"/>
        </w:rPr>
        <w:t xml:space="preserve"> </w:t>
      </w:r>
      <w:r>
        <w:rPr>
          <w:sz w:val="28"/>
        </w:rPr>
        <w:t>the</w:t>
      </w:r>
      <w:r>
        <w:rPr>
          <w:spacing w:val="-14"/>
          <w:sz w:val="28"/>
        </w:rPr>
        <w:t xml:space="preserve"> </w:t>
      </w:r>
      <w:r>
        <w:rPr>
          <w:sz w:val="28"/>
        </w:rPr>
        <w:t>primary</w:t>
      </w:r>
      <w:r>
        <w:rPr>
          <w:spacing w:val="-11"/>
          <w:sz w:val="28"/>
        </w:rPr>
        <w:t xml:space="preserve"> </w:t>
      </w:r>
      <w:r>
        <w:rPr>
          <w:sz w:val="28"/>
        </w:rPr>
        <w:t xml:space="preserve">feature for satellite image registration because edges are often </w:t>
      </w:r>
      <w:r>
        <w:rPr>
          <w:b/>
          <w:sz w:val="28"/>
        </w:rPr>
        <w:t>long, repetitive, illumination-sensitive, and difficult to localize precisely</w:t>
      </w:r>
      <w:r>
        <w:rPr>
          <w:sz w:val="28"/>
        </w:rPr>
        <w:t>.</w:t>
      </w:r>
    </w:p>
    <w:p w14:paraId="3AA996F6">
      <w:pPr>
        <w:spacing w:before="0" w:line="276" w:lineRule="auto"/>
        <w:ind w:left="360" w:right="718" w:firstLine="0"/>
        <w:jc w:val="both"/>
        <w:rPr>
          <w:sz w:val="28"/>
        </w:rPr>
      </w:pPr>
      <w:r>
        <w:rPr>
          <w:sz w:val="28"/>
        </w:rPr>
        <w:t>Harris</w:t>
      </w:r>
      <w:r>
        <w:rPr>
          <w:spacing w:val="-8"/>
          <w:sz w:val="28"/>
        </w:rPr>
        <w:t xml:space="preserve"> </w:t>
      </w:r>
      <w:r>
        <w:rPr>
          <w:sz w:val="28"/>
        </w:rPr>
        <w:t>Corner</w:t>
      </w:r>
      <w:r>
        <w:rPr>
          <w:spacing w:val="-11"/>
          <w:sz w:val="28"/>
        </w:rPr>
        <w:t xml:space="preserve"> </w:t>
      </w:r>
      <w:r>
        <w:rPr>
          <w:sz w:val="28"/>
        </w:rPr>
        <w:t>Detection</w:t>
      </w:r>
      <w:r>
        <w:rPr>
          <w:spacing w:val="-10"/>
          <w:sz w:val="28"/>
        </w:rPr>
        <w:t xml:space="preserve"> </w:t>
      </w:r>
      <w:r>
        <w:rPr>
          <w:sz w:val="28"/>
        </w:rPr>
        <w:t>identifies</w:t>
      </w:r>
      <w:r>
        <w:rPr>
          <w:spacing w:val="-3"/>
          <w:sz w:val="28"/>
        </w:rPr>
        <w:t xml:space="preserve"> </w:t>
      </w:r>
      <w:r>
        <w:rPr>
          <w:b/>
          <w:sz w:val="28"/>
        </w:rPr>
        <w:t>stable</w:t>
      </w:r>
      <w:r>
        <w:rPr>
          <w:b/>
          <w:spacing w:val="-9"/>
          <w:sz w:val="28"/>
        </w:rPr>
        <w:t xml:space="preserve"> </w:t>
      </w:r>
      <w:r>
        <w:rPr>
          <w:b/>
          <w:sz w:val="28"/>
        </w:rPr>
        <w:t>and</w:t>
      </w:r>
      <w:r>
        <w:rPr>
          <w:b/>
          <w:spacing w:val="-9"/>
          <w:sz w:val="28"/>
        </w:rPr>
        <w:t xml:space="preserve"> </w:t>
      </w:r>
      <w:r>
        <w:rPr>
          <w:b/>
          <w:sz w:val="28"/>
        </w:rPr>
        <w:t>distinctive</w:t>
      </w:r>
      <w:r>
        <w:rPr>
          <w:b/>
          <w:spacing w:val="-9"/>
          <w:sz w:val="28"/>
        </w:rPr>
        <w:t xml:space="preserve"> </w:t>
      </w:r>
      <w:r>
        <w:rPr>
          <w:b/>
          <w:sz w:val="28"/>
        </w:rPr>
        <w:t>points</w:t>
      </w:r>
      <w:r>
        <w:rPr>
          <w:b/>
          <w:spacing w:val="-10"/>
          <w:sz w:val="28"/>
        </w:rPr>
        <w:t xml:space="preserve"> </w:t>
      </w:r>
      <w:r>
        <w:rPr>
          <w:b/>
          <w:sz w:val="28"/>
        </w:rPr>
        <w:t>where</w:t>
      </w:r>
      <w:r>
        <w:rPr>
          <w:b/>
          <w:spacing w:val="-8"/>
          <w:sz w:val="28"/>
        </w:rPr>
        <w:t xml:space="preserve"> </w:t>
      </w:r>
      <w:r>
        <w:rPr>
          <w:b/>
          <w:sz w:val="28"/>
        </w:rPr>
        <w:t>intensity</w:t>
      </w:r>
      <w:r>
        <w:rPr>
          <w:b/>
          <w:spacing w:val="-10"/>
          <w:sz w:val="28"/>
        </w:rPr>
        <w:t xml:space="preserve"> </w:t>
      </w:r>
      <w:r>
        <w:rPr>
          <w:b/>
          <w:sz w:val="28"/>
        </w:rPr>
        <w:t>changes in two directions</w:t>
      </w:r>
      <w:r>
        <w:rPr>
          <w:sz w:val="28"/>
        </w:rPr>
        <w:t>. These points provide better localization, more reliable matching, and improved robustness against illumination and background variations.</w:t>
      </w:r>
    </w:p>
    <w:p w14:paraId="639383DC">
      <w:pPr>
        <w:spacing w:before="1" w:line="276" w:lineRule="auto"/>
        <w:ind w:left="360" w:right="715" w:firstLine="0"/>
        <w:jc w:val="both"/>
        <w:rPr>
          <w:sz w:val="28"/>
        </w:rPr>
      </w:pPr>
      <w:r>
        <w:rPr>
          <w:sz w:val="28"/>
        </w:rPr>
        <w:t xml:space="preserve">Therefore, replacing edge detection with </w:t>
      </w:r>
      <w:r>
        <w:rPr>
          <w:b/>
          <w:sz w:val="28"/>
        </w:rPr>
        <w:t>Harris Corner Detection significantly improves the accuracy and reliability of satellite image registration</w:t>
      </w:r>
      <w:r>
        <w:rPr>
          <w:sz w:val="28"/>
        </w:rPr>
        <w:t>, making it more suitable for environmental monitoring applications.</w:t>
      </w:r>
    </w:p>
    <w:p w14:paraId="5EF85B63">
      <w:pPr>
        <w:spacing w:after="0" w:line="276" w:lineRule="auto"/>
        <w:jc w:val="both"/>
        <w:rPr>
          <w:sz w:val="28"/>
        </w:rPr>
        <w:sectPr>
          <w:pgSz w:w="12240" w:h="15840"/>
          <w:pgMar w:top="1820" w:right="360" w:bottom="280" w:left="720" w:header="720" w:footer="720" w:gutter="0"/>
          <w:cols w:space="720" w:num="1"/>
        </w:sectPr>
      </w:pPr>
    </w:p>
    <w:p w14:paraId="048B22E1">
      <w:pPr>
        <w:pStyle w:val="3"/>
        <w:numPr>
          <w:ilvl w:val="0"/>
          <w:numId w:val="3"/>
        </w:numPr>
        <w:tabs>
          <w:tab w:val="left" w:pos="639"/>
        </w:tabs>
        <w:spacing w:before="70" w:after="0" w:line="278" w:lineRule="auto"/>
        <w:ind w:left="360" w:right="2131" w:firstLine="0"/>
        <w:jc w:val="both"/>
      </w:pPr>
      <w:r>
        <w:t>Choosing</w:t>
      </w:r>
      <w:r>
        <w:rPr>
          <w:spacing w:val="-7"/>
        </w:rPr>
        <w:t xml:space="preserve"> </w:t>
      </w:r>
      <w:r>
        <w:t>Grayscale</w:t>
      </w:r>
      <w:r>
        <w:rPr>
          <w:spacing w:val="-7"/>
        </w:rPr>
        <w:t xml:space="preserve"> </w:t>
      </w:r>
      <w:r>
        <w:t>or</w:t>
      </w:r>
      <w:r>
        <w:rPr>
          <w:spacing w:val="-4"/>
        </w:rPr>
        <w:t xml:space="preserve"> </w:t>
      </w:r>
      <w:r>
        <w:t>Binary</w:t>
      </w:r>
      <w:r>
        <w:rPr>
          <w:spacing w:val="-5"/>
        </w:rPr>
        <w:t xml:space="preserve"> </w:t>
      </w:r>
      <w:r>
        <w:t>Images</w:t>
      </w:r>
      <w:r>
        <w:rPr>
          <w:spacing w:val="-3"/>
        </w:rPr>
        <w:t xml:space="preserve"> </w:t>
      </w:r>
      <w:r>
        <w:t>for</w:t>
      </w:r>
      <w:r>
        <w:rPr>
          <w:spacing w:val="-6"/>
        </w:rPr>
        <w:t xml:space="preserve"> </w:t>
      </w:r>
      <w:r>
        <w:t>Real-Time</w:t>
      </w:r>
      <w:r>
        <w:rPr>
          <w:spacing w:val="-4"/>
        </w:rPr>
        <w:t xml:space="preserve"> </w:t>
      </w:r>
      <w:r>
        <w:t>Object</w:t>
      </w:r>
      <w:r>
        <w:rPr>
          <w:spacing w:val="-4"/>
        </w:rPr>
        <w:t xml:space="preserve"> </w:t>
      </w:r>
      <w:r>
        <w:t xml:space="preserve">Detection </w:t>
      </w:r>
      <w:r>
        <w:rPr>
          <w:spacing w:val="-2"/>
        </w:rPr>
        <w:t>Introduction</w:t>
      </w:r>
    </w:p>
    <w:p w14:paraId="3BA34607">
      <w:pPr>
        <w:pStyle w:val="6"/>
        <w:spacing w:line="276" w:lineRule="auto"/>
        <w:ind w:left="360" w:right="717"/>
        <w:jc w:val="both"/>
      </w:pPr>
      <w:r>
        <w:t>An</w:t>
      </w:r>
      <w:r>
        <w:rPr>
          <w:spacing w:val="-13"/>
        </w:rPr>
        <w:t xml:space="preserve"> </w:t>
      </w:r>
      <w:r>
        <w:t>autonomous</w:t>
      </w:r>
      <w:r>
        <w:rPr>
          <w:spacing w:val="-13"/>
        </w:rPr>
        <w:t xml:space="preserve"> </w:t>
      </w:r>
      <w:r>
        <w:t>surveillance</w:t>
      </w:r>
      <w:r>
        <w:rPr>
          <w:spacing w:val="-13"/>
        </w:rPr>
        <w:t xml:space="preserve"> </w:t>
      </w:r>
      <w:r>
        <w:t>system</w:t>
      </w:r>
      <w:r>
        <w:rPr>
          <w:spacing w:val="-11"/>
        </w:rPr>
        <w:t xml:space="preserve"> </w:t>
      </w:r>
      <w:r>
        <w:t>continuously</w:t>
      </w:r>
      <w:r>
        <w:rPr>
          <w:spacing w:val="-10"/>
        </w:rPr>
        <w:t xml:space="preserve"> </w:t>
      </w:r>
      <w:r>
        <w:t>captures</w:t>
      </w:r>
      <w:r>
        <w:rPr>
          <w:spacing w:val="-12"/>
        </w:rPr>
        <w:t xml:space="preserve"> </w:t>
      </w:r>
      <w:r>
        <w:t>high-resolution</w:t>
      </w:r>
      <w:r>
        <w:rPr>
          <w:spacing w:val="-13"/>
        </w:rPr>
        <w:t xml:space="preserve"> </w:t>
      </w:r>
      <w:r>
        <w:t>color</w:t>
      </w:r>
      <w:r>
        <w:rPr>
          <w:spacing w:val="-11"/>
        </w:rPr>
        <w:t xml:space="preserve"> </w:t>
      </w:r>
      <w:r>
        <w:t>images</w:t>
      </w:r>
      <w:r>
        <w:rPr>
          <w:spacing w:val="-10"/>
        </w:rPr>
        <w:t xml:space="preserve"> </w:t>
      </w:r>
      <w:r>
        <w:t>to detect</w:t>
      </w:r>
      <w:r>
        <w:rPr>
          <w:spacing w:val="-18"/>
        </w:rPr>
        <w:t xml:space="preserve"> </w:t>
      </w:r>
      <w:r>
        <w:rPr>
          <w:b/>
        </w:rPr>
        <w:t>vehicles</w:t>
      </w:r>
      <w:r>
        <w:rPr>
          <w:b/>
          <w:spacing w:val="-17"/>
        </w:rPr>
        <w:t xml:space="preserve"> </w:t>
      </w:r>
      <w:r>
        <w:rPr>
          <w:b/>
        </w:rPr>
        <w:t>and</w:t>
      </w:r>
      <w:r>
        <w:rPr>
          <w:b/>
          <w:spacing w:val="-18"/>
        </w:rPr>
        <w:t xml:space="preserve"> </w:t>
      </w:r>
      <w:r>
        <w:rPr>
          <w:b/>
        </w:rPr>
        <w:t>pedestrians</w:t>
      </w:r>
      <w:r>
        <w:t>.</w:t>
      </w:r>
      <w:r>
        <w:rPr>
          <w:spacing w:val="-17"/>
        </w:rPr>
        <w:t xml:space="preserve"> </w:t>
      </w:r>
      <w:r>
        <w:t>Processing</w:t>
      </w:r>
      <w:r>
        <w:rPr>
          <w:spacing w:val="-18"/>
        </w:rPr>
        <w:t xml:space="preserve"> </w:t>
      </w:r>
      <w:r>
        <w:t>full</w:t>
      </w:r>
      <w:r>
        <w:rPr>
          <w:spacing w:val="-17"/>
        </w:rPr>
        <w:t xml:space="preserve"> </w:t>
      </w:r>
      <w:r>
        <w:t>RGB</w:t>
      </w:r>
      <w:r>
        <w:rPr>
          <w:spacing w:val="-18"/>
        </w:rPr>
        <w:t xml:space="preserve"> </w:t>
      </w:r>
      <w:r>
        <w:t>images</w:t>
      </w:r>
      <w:r>
        <w:rPr>
          <w:spacing w:val="-17"/>
        </w:rPr>
        <w:t xml:space="preserve"> </w:t>
      </w:r>
      <w:r>
        <w:t>requires</w:t>
      </w:r>
      <w:r>
        <w:rPr>
          <w:spacing w:val="-18"/>
        </w:rPr>
        <w:t xml:space="preserve"> </w:t>
      </w:r>
      <w:r>
        <w:t>more</w:t>
      </w:r>
      <w:r>
        <w:rPr>
          <w:spacing w:val="-17"/>
        </w:rPr>
        <w:t xml:space="preserve"> </w:t>
      </w:r>
      <w:r>
        <w:t>computational resources because every pixel contains three color channels.</w:t>
      </w:r>
    </w:p>
    <w:p w14:paraId="39830BEB">
      <w:pPr>
        <w:pStyle w:val="6"/>
        <w:ind w:left="360"/>
        <w:jc w:val="both"/>
      </w:pPr>
      <w:r>
        <w:t>To</w:t>
      </w:r>
      <w:r>
        <w:rPr>
          <w:spacing w:val="-10"/>
        </w:rPr>
        <w:t xml:space="preserve"> </w:t>
      </w:r>
      <w:r>
        <w:t>increase</w:t>
      </w:r>
      <w:r>
        <w:rPr>
          <w:spacing w:val="-7"/>
        </w:rPr>
        <w:t xml:space="preserve"> </w:t>
      </w:r>
      <w:r>
        <w:t>processing</w:t>
      </w:r>
      <w:r>
        <w:rPr>
          <w:spacing w:val="-3"/>
        </w:rPr>
        <w:t xml:space="preserve"> </w:t>
      </w:r>
      <w:r>
        <w:t>speed,</w:t>
      </w:r>
      <w:r>
        <w:rPr>
          <w:spacing w:val="-5"/>
        </w:rPr>
        <w:t xml:space="preserve"> </w:t>
      </w:r>
      <w:r>
        <w:t>the</w:t>
      </w:r>
      <w:r>
        <w:rPr>
          <w:spacing w:val="-4"/>
        </w:rPr>
        <w:t xml:space="preserve"> </w:t>
      </w:r>
      <w:r>
        <w:t>images</w:t>
      </w:r>
      <w:r>
        <w:rPr>
          <w:spacing w:val="-4"/>
        </w:rPr>
        <w:t xml:space="preserve"> </w:t>
      </w:r>
      <w:r>
        <w:t>can</w:t>
      </w:r>
      <w:r>
        <w:rPr>
          <w:spacing w:val="-3"/>
        </w:rPr>
        <w:t xml:space="preserve"> </w:t>
      </w:r>
      <w:r>
        <w:t>be</w:t>
      </w:r>
      <w:r>
        <w:rPr>
          <w:spacing w:val="-4"/>
        </w:rPr>
        <w:t xml:space="preserve"> </w:t>
      </w:r>
      <w:r>
        <w:t>converted</w:t>
      </w:r>
      <w:r>
        <w:rPr>
          <w:spacing w:val="-6"/>
        </w:rPr>
        <w:t xml:space="preserve"> </w:t>
      </w:r>
      <w:r>
        <w:rPr>
          <w:spacing w:val="-2"/>
        </w:rPr>
        <w:t>into:</w:t>
      </w:r>
    </w:p>
    <w:p w14:paraId="4A8B937C">
      <w:pPr>
        <w:pStyle w:val="3"/>
        <w:numPr>
          <w:ilvl w:val="0"/>
          <w:numId w:val="6"/>
        </w:numPr>
        <w:tabs>
          <w:tab w:val="left" w:pos="1079"/>
        </w:tabs>
        <w:spacing w:before="43" w:after="0" w:line="240" w:lineRule="auto"/>
        <w:ind w:left="1079" w:right="0" w:hanging="359"/>
        <w:jc w:val="both"/>
      </w:pPr>
      <w:r>
        <w:t>Grayscale</w:t>
      </w:r>
      <w:r>
        <w:rPr>
          <w:spacing w:val="-6"/>
        </w:rPr>
        <w:t xml:space="preserve"> </w:t>
      </w:r>
      <w:r>
        <w:rPr>
          <w:spacing w:val="-2"/>
        </w:rPr>
        <w:t>representation</w:t>
      </w:r>
    </w:p>
    <w:p w14:paraId="1C61F9CE">
      <w:pPr>
        <w:pStyle w:val="8"/>
        <w:numPr>
          <w:ilvl w:val="0"/>
          <w:numId w:val="6"/>
        </w:numPr>
        <w:tabs>
          <w:tab w:val="left" w:pos="1079"/>
        </w:tabs>
        <w:spacing w:before="47" w:after="0" w:line="240" w:lineRule="auto"/>
        <w:ind w:left="1079" w:right="0" w:hanging="359"/>
        <w:jc w:val="both"/>
        <w:rPr>
          <w:rFonts w:ascii="Times New Roman"/>
          <w:b/>
          <w:sz w:val="28"/>
        </w:rPr>
      </w:pPr>
      <w:r>
        <w:rPr>
          <w:rFonts w:ascii="Times New Roman"/>
          <w:b/>
          <w:sz w:val="28"/>
        </w:rPr>
        <w:t>Binary</w:t>
      </w:r>
      <w:r>
        <w:rPr>
          <w:rFonts w:ascii="Times New Roman"/>
          <w:b/>
          <w:spacing w:val="-4"/>
          <w:sz w:val="28"/>
        </w:rPr>
        <w:t xml:space="preserve"> </w:t>
      </w:r>
      <w:r>
        <w:rPr>
          <w:rFonts w:ascii="Times New Roman"/>
          <w:b/>
          <w:spacing w:val="-2"/>
          <w:sz w:val="28"/>
        </w:rPr>
        <w:t>representation</w:t>
      </w:r>
    </w:p>
    <w:p w14:paraId="4907767B">
      <w:pPr>
        <w:spacing w:before="50" w:line="276" w:lineRule="auto"/>
        <w:ind w:left="360" w:right="718" w:firstLine="0"/>
        <w:jc w:val="both"/>
        <w:rPr>
          <w:sz w:val="28"/>
        </w:rPr>
      </w:pPr>
      <w:r>
        <w:rPr>
          <w:sz w:val="28"/>
        </w:rPr>
        <w:t xml:space="preserve">The choice of representation affects </w:t>
      </w:r>
      <w:r>
        <w:rPr>
          <w:b/>
          <w:sz w:val="28"/>
        </w:rPr>
        <w:t>computational efficiency, edge detection, feature extraction, and object detection accuracy</w:t>
      </w:r>
      <w:r>
        <w:rPr>
          <w:sz w:val="28"/>
        </w:rPr>
        <w:t>.</w:t>
      </w:r>
    </w:p>
    <w:p w14:paraId="031C8BB3">
      <w:pPr>
        <w:pStyle w:val="6"/>
        <w:rPr>
          <w:sz w:val="20"/>
        </w:rPr>
      </w:pPr>
    </w:p>
    <w:p w14:paraId="58B544AC">
      <w:pPr>
        <w:pStyle w:val="6"/>
        <w:rPr>
          <w:sz w:val="20"/>
        </w:rPr>
      </w:pPr>
    </w:p>
    <w:p w14:paraId="61AA2515">
      <w:pPr>
        <w:pStyle w:val="6"/>
        <w:rPr>
          <w:sz w:val="20"/>
        </w:rPr>
      </w:pPr>
    </w:p>
    <w:p w14:paraId="114F2087">
      <w:pPr>
        <w:pStyle w:val="6"/>
        <w:rPr>
          <w:sz w:val="20"/>
        </w:rPr>
      </w:pPr>
    </w:p>
    <w:p w14:paraId="57193799">
      <w:pPr>
        <w:pStyle w:val="6"/>
        <w:rPr>
          <w:sz w:val="20"/>
        </w:rPr>
      </w:pPr>
    </w:p>
    <w:p w14:paraId="15677BDB">
      <w:pPr>
        <w:pStyle w:val="6"/>
        <w:spacing w:before="66"/>
        <w:rPr>
          <w:rFonts w:hint="default"/>
          <w:sz w:val="20"/>
          <w:lang w:val="en-IN"/>
        </w:rPr>
      </w:pPr>
      <w:r>
        <w:rPr>
          <w:rFonts w:hint="default"/>
          <w:sz w:val="20"/>
          <w:lang w:val="en-IN"/>
        </w:rPr>
        <w:drawing>
          <wp:inline distT="0" distB="0" distL="114300" distR="114300">
            <wp:extent cx="7085965" cy="4785995"/>
            <wp:effectExtent l="0" t="0" r="635" b="14605"/>
            <wp:docPr id="47" name="Picture 47" descr="gray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y scale"/>
                    <pic:cNvPicPr>
                      <a:picLocks noChangeAspect="1"/>
                    </pic:cNvPicPr>
                  </pic:nvPicPr>
                  <pic:blipFill>
                    <a:blip r:embed="rId12"/>
                    <a:stretch>
                      <a:fillRect/>
                    </a:stretch>
                  </pic:blipFill>
                  <pic:spPr>
                    <a:xfrm>
                      <a:off x="0" y="0"/>
                      <a:ext cx="7085965" cy="4785995"/>
                    </a:xfrm>
                    <a:prstGeom prst="rect">
                      <a:avLst/>
                    </a:prstGeom>
                  </pic:spPr>
                </pic:pic>
              </a:graphicData>
            </a:graphic>
          </wp:inline>
        </w:drawing>
      </w:r>
    </w:p>
    <w:p w14:paraId="54EFB2BA">
      <w:pPr>
        <w:pStyle w:val="6"/>
        <w:spacing w:after="0"/>
        <w:rPr>
          <w:sz w:val="20"/>
        </w:rPr>
        <w:sectPr>
          <w:pgSz w:w="12240" w:h="15840"/>
          <w:pgMar w:top="1380" w:right="360" w:bottom="280" w:left="720" w:header="720" w:footer="720" w:gutter="0"/>
          <w:cols w:space="720" w:num="1"/>
        </w:sectPr>
      </w:pPr>
    </w:p>
    <w:p w14:paraId="1C52B719">
      <w:pPr>
        <w:spacing w:line="240" w:lineRule="auto"/>
        <w:ind w:left="366" w:right="0" w:firstLine="0"/>
        <w:rPr>
          <w:sz w:val="20"/>
        </w:rPr>
      </w:pPr>
      <w:bookmarkStart w:id="0" w:name="_GoBack"/>
      <w:bookmarkEnd w:id="0"/>
    </w:p>
    <w:p w14:paraId="3305F58C">
      <w:pPr>
        <w:pStyle w:val="6"/>
        <w:spacing w:before="189"/>
        <w:rPr>
          <w:sz w:val="20"/>
        </w:rPr>
      </w:pPr>
    </w:p>
    <w:p w14:paraId="11890127">
      <w:pPr>
        <w:tabs>
          <w:tab w:val="left" w:pos="5036"/>
          <w:tab w:val="left" w:pos="9984"/>
        </w:tabs>
        <w:spacing w:before="1"/>
        <w:ind w:left="392" w:right="0" w:firstLine="0"/>
        <w:jc w:val="left"/>
        <w:rPr>
          <w:rFonts w:ascii="Arial" w:hAnsi="Arial"/>
          <w:sz w:val="20"/>
        </w:rPr>
      </w:pPr>
      <w:r>
        <w:rPr>
          <w:rFonts w:ascii="Arial" w:hAnsi="Arial"/>
          <w:sz w:val="20"/>
        </w:rPr>
        <mc:AlternateContent>
          <mc:Choice Requires="wps">
            <w:drawing>
              <wp:anchor distT="0" distB="0" distL="0" distR="0" simplePos="0" relativeHeight="251662336" behindDoc="1" locked="0" layoutInCell="1" allowOverlap="1">
                <wp:simplePos x="0" y="0"/>
                <wp:positionH relativeFrom="page">
                  <wp:posOffset>6797040</wp:posOffset>
                </wp:positionH>
                <wp:positionV relativeFrom="paragraph">
                  <wp:posOffset>41910</wp:posOffset>
                </wp:positionV>
                <wp:extent cx="40005" cy="146050"/>
                <wp:effectExtent l="0" t="0" r="0" b="0"/>
                <wp:wrapNone/>
                <wp:docPr id="36" name="Graphic 36"/>
                <wp:cNvGraphicFramePr/>
                <a:graphic xmlns:a="http://schemas.openxmlformats.org/drawingml/2006/main">
                  <a:graphicData uri="http://schemas.microsoft.com/office/word/2010/wordprocessingShape">
                    <wps:wsp>
                      <wps:cNvSpPr/>
                      <wps:spPr>
                        <a:xfrm>
                          <a:off x="0" y="0"/>
                          <a:ext cx="40005" cy="146050"/>
                        </a:xfrm>
                        <a:custGeom>
                          <a:avLst/>
                          <a:gdLst/>
                          <a:ahLst/>
                          <a:cxnLst/>
                          <a:rect l="l" t="t" r="r" b="b"/>
                          <a:pathLst>
                            <a:path w="40005" h="146050">
                              <a:moveTo>
                                <a:pt x="39686" y="145497"/>
                              </a:moveTo>
                              <a:lnTo>
                                <a:pt x="0" y="145497"/>
                              </a:lnTo>
                              <a:lnTo>
                                <a:pt x="0" y="0"/>
                              </a:lnTo>
                              <a:lnTo>
                                <a:pt x="39686" y="0"/>
                              </a:lnTo>
                              <a:lnTo>
                                <a:pt x="39686" y="145497"/>
                              </a:lnTo>
                              <a:close/>
                            </a:path>
                          </a:pathLst>
                        </a:custGeom>
                        <a:solidFill>
                          <a:srgbClr val="2F2F2F"/>
                        </a:solidFill>
                      </wps:spPr>
                      <wps:bodyPr wrap="square" lIns="0" tIns="0" rIns="0" bIns="0" rtlCol="0">
                        <a:noAutofit/>
                      </wps:bodyPr>
                    </wps:wsp>
                  </a:graphicData>
                </a:graphic>
              </wp:anchor>
            </w:drawing>
          </mc:Choice>
          <mc:Fallback>
            <w:pict>
              <v:shape id="Graphic 36" o:spid="_x0000_s1026" o:spt="100" style="position:absolute;left:0pt;margin-left:535.2pt;margin-top:3.3pt;height:11.5pt;width:3.15pt;mso-position-horizontal-relative:page;z-index:-251654144;mso-width-relative:page;mso-height-relative:page;" fillcolor="#2F2F2F" filled="t" stroked="f" coordsize="40005,146050" o:gfxdata="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0ZTd9gAAAAKAQAADwAAAAAAAAABACAAAAAiAAAAZHJzL2Rvd25yZXYueG1sUEsBAhQAFAAAAAgA&#10;h07iQMTrygQlAgAA4QQAAA4AAAAAAAAAAQAgAAAAJwEAAGRycy9lMm9Eb2MueG1sUEsFBgAAAAAG&#10;AAYAWQEAAL4FAAAAAA==&#10;" path="m39686,145497l0,145497,0,0,39686,0,39686,145497xe">
                <v:fill on="t" focussize="0,0"/>
                <v:stroke on="f"/>
                <v:imagedata o:title=""/>
                <o:lock v:ext="edit" aspectratio="f"/>
                <v:textbox inset="0mm,0mm,0mm,0mm"/>
              </v:shape>
            </w:pict>
          </mc:Fallback>
        </mc:AlternateContent>
      </w:r>
      <w:r>
        <w:rPr>
          <w:color w:val="E4DFCF"/>
          <w:spacing w:val="-10"/>
          <w:w w:val="90"/>
          <w:sz w:val="26"/>
          <w:shd w:val="clear" w:color="auto" w:fill="5D5D59"/>
        </w:rPr>
        <w:t>@</w:t>
      </w:r>
      <w:r>
        <w:rPr>
          <w:color w:val="E4DFCF"/>
          <w:sz w:val="26"/>
        </w:rPr>
        <w:tab/>
      </w:r>
      <w:r>
        <w:rPr>
          <w:color w:val="CACACA"/>
          <w:spacing w:val="-2"/>
          <w:w w:val="75"/>
          <w:sz w:val="20"/>
          <w:shd w:val="clear" w:color="auto" w:fill="4B4B4B"/>
        </w:rPr>
        <w:t>flgurt</w:t>
      </w:r>
      <w:r>
        <w:rPr>
          <w:color w:val="CACACA"/>
          <w:spacing w:val="-4"/>
          <w:w w:val="90"/>
          <w:sz w:val="20"/>
          <w:shd w:val="clear" w:color="auto" w:fill="4B4B4B"/>
        </w:rPr>
        <w:t xml:space="preserve"> </w:t>
      </w:r>
      <w:r>
        <w:rPr>
          <w:color w:val="CACACA"/>
          <w:spacing w:val="-10"/>
          <w:w w:val="90"/>
          <w:sz w:val="17"/>
          <w:shd w:val="clear" w:color="auto" w:fill="4B4B4B"/>
        </w:rPr>
        <w:t>1</w:t>
      </w:r>
      <w:r>
        <w:rPr>
          <w:color w:val="CACACA"/>
          <w:sz w:val="17"/>
        </w:rPr>
        <w:tab/>
      </w:r>
      <w:r>
        <w:rPr>
          <w:color w:val="CACACA"/>
          <w:w w:val="90"/>
          <w:sz w:val="17"/>
        </w:rPr>
        <w:t>-</w:t>
      </w:r>
      <w:r>
        <w:rPr>
          <w:color w:val="CACACA"/>
          <w:spacing w:val="49"/>
          <w:sz w:val="17"/>
        </w:rPr>
        <w:t xml:space="preserve"> </w:t>
      </w:r>
      <w:r>
        <w:rPr>
          <w:rFonts w:ascii="Arial" w:hAnsi="Arial"/>
          <w:color w:val="CACACA"/>
          <w:w w:val="90"/>
          <w:sz w:val="20"/>
          <w:shd w:val="clear" w:color="auto" w:fill="4B4B4B"/>
        </w:rPr>
        <w:t>□</w:t>
      </w:r>
      <w:r>
        <w:rPr>
          <w:rFonts w:ascii="Arial" w:hAnsi="Arial"/>
          <w:color w:val="CACACA"/>
          <w:spacing w:val="23"/>
          <w:sz w:val="20"/>
          <w:shd w:val="clear" w:color="auto" w:fill="4B4B4B"/>
        </w:rPr>
        <w:t xml:space="preserve"> </w:t>
      </w:r>
      <w:r>
        <w:rPr>
          <w:rFonts w:ascii="Arial" w:hAnsi="Arial"/>
          <w:color w:val="CACACA"/>
          <w:spacing w:val="-10"/>
          <w:w w:val="90"/>
          <w:sz w:val="20"/>
          <w:shd w:val="clear" w:color="auto" w:fill="4B4B4B"/>
        </w:rPr>
        <w:t>•</w:t>
      </w:r>
    </w:p>
    <w:p w14:paraId="26A3C5B5">
      <w:pPr>
        <w:pStyle w:val="6"/>
        <w:spacing w:before="6"/>
        <w:rPr>
          <w:rFonts w:ascii="Arial"/>
          <w:sz w:val="3"/>
        </w:rPr>
      </w:pPr>
      <w:r>
        <w:rPr>
          <w:rFonts w:ascii="Arial"/>
          <w:sz w:val="3"/>
        </w:rPr>
        <mc:AlternateContent>
          <mc:Choice Requires="wpg">
            <w:drawing>
              <wp:anchor distT="0" distB="0" distL="0" distR="0" simplePos="0" relativeHeight="251670528" behindDoc="1" locked="0" layoutInCell="1" allowOverlap="1">
                <wp:simplePos x="0" y="0"/>
                <wp:positionH relativeFrom="page">
                  <wp:posOffset>683260</wp:posOffset>
                </wp:positionH>
                <wp:positionV relativeFrom="paragraph">
                  <wp:posOffset>48895</wp:posOffset>
                </wp:positionV>
                <wp:extent cx="6423660" cy="4114165"/>
                <wp:effectExtent l="0" t="0" r="0" b="0"/>
                <wp:wrapTopAndBottom/>
                <wp:docPr id="37" name="Group 37"/>
                <wp:cNvGraphicFramePr/>
                <a:graphic xmlns:a="http://schemas.openxmlformats.org/drawingml/2006/main">
                  <a:graphicData uri="http://schemas.microsoft.com/office/word/2010/wordprocessingGroup">
                    <wpg:wgp>
                      <wpg:cNvGrpSpPr/>
                      <wpg:grpSpPr>
                        <a:xfrm>
                          <a:off x="0" y="0"/>
                          <a:ext cx="6423660" cy="4114165"/>
                          <a:chOff x="0" y="0"/>
                          <a:chExt cx="6423660" cy="4114165"/>
                        </a:xfrm>
                      </wpg:grpSpPr>
                      <pic:pic xmlns:pic="http://schemas.openxmlformats.org/drawingml/2006/picture">
                        <pic:nvPicPr>
                          <pic:cNvPr id="38" name="Image 38"/>
                          <pic:cNvPicPr/>
                        </pic:nvPicPr>
                        <pic:blipFill>
                          <a:blip r:embed="rId13" cstate="print"/>
                          <a:stretch>
                            <a:fillRect/>
                          </a:stretch>
                        </pic:blipFill>
                        <pic:spPr>
                          <a:xfrm>
                            <a:off x="866988" y="415030"/>
                            <a:ext cx="2149157" cy="2856386"/>
                          </a:xfrm>
                          <a:prstGeom prst="rect">
                            <a:avLst/>
                          </a:prstGeom>
                        </pic:spPr>
                      </pic:pic>
                      <pic:pic xmlns:pic="http://schemas.openxmlformats.org/drawingml/2006/picture">
                        <pic:nvPicPr>
                          <pic:cNvPr id="39" name="Image 39"/>
                          <pic:cNvPicPr/>
                        </pic:nvPicPr>
                        <pic:blipFill>
                          <a:blip r:embed="rId14" cstate="print"/>
                          <a:stretch>
                            <a:fillRect/>
                          </a:stretch>
                        </pic:blipFill>
                        <pic:spPr>
                          <a:xfrm>
                            <a:off x="3590071" y="1586881"/>
                            <a:ext cx="2112524" cy="1684535"/>
                          </a:xfrm>
                          <a:prstGeom prst="rect">
                            <a:avLst/>
                          </a:prstGeom>
                        </pic:spPr>
                      </pic:pic>
                      <pic:pic xmlns:pic="http://schemas.openxmlformats.org/drawingml/2006/picture">
                        <pic:nvPicPr>
                          <pic:cNvPr id="40" name="Image 40"/>
                          <pic:cNvPicPr/>
                        </pic:nvPicPr>
                        <pic:blipFill>
                          <a:blip r:embed="rId15" cstate="print"/>
                          <a:stretch>
                            <a:fillRect/>
                          </a:stretch>
                        </pic:blipFill>
                        <pic:spPr>
                          <a:xfrm>
                            <a:off x="573922" y="3771895"/>
                            <a:ext cx="415178" cy="219722"/>
                          </a:xfrm>
                          <a:prstGeom prst="rect">
                            <a:avLst/>
                          </a:prstGeom>
                        </pic:spPr>
                      </pic:pic>
                      <wps:wsp>
                        <wps:cNvPr id="41" name="Graphic 41"/>
                        <wps:cNvSpPr/>
                        <wps:spPr>
                          <a:xfrm>
                            <a:off x="9158" y="0"/>
                            <a:ext cx="1270" cy="4114165"/>
                          </a:xfrm>
                          <a:custGeom>
                            <a:avLst/>
                            <a:gdLst/>
                            <a:ahLst/>
                            <a:cxnLst/>
                            <a:rect l="l" t="t" r="r" b="b"/>
                            <a:pathLst>
                              <a:path h="4114165">
                                <a:moveTo>
                                  <a:pt x="0" y="4113683"/>
                                </a:moveTo>
                                <a:lnTo>
                                  <a:pt x="0" y="0"/>
                                </a:lnTo>
                              </a:path>
                            </a:pathLst>
                          </a:custGeom>
                          <a:ln w="15263">
                            <a:solidFill>
                              <a:srgbClr val="000000"/>
                            </a:solidFill>
                            <a:prstDash val="solid"/>
                          </a:ln>
                        </wps:spPr>
                        <wps:bodyPr wrap="square" lIns="0" tIns="0" rIns="0" bIns="0" rtlCol="0">
                          <a:noAutofit/>
                        </wps:bodyPr>
                      </wps:wsp>
                      <wps:wsp>
                        <wps:cNvPr id="42" name="Graphic 42"/>
                        <wps:cNvSpPr/>
                        <wps:spPr>
                          <a:xfrm>
                            <a:off x="6404737" y="0"/>
                            <a:ext cx="1270" cy="4114165"/>
                          </a:xfrm>
                          <a:custGeom>
                            <a:avLst/>
                            <a:gdLst/>
                            <a:ahLst/>
                            <a:cxnLst/>
                            <a:rect l="l" t="t" r="r" b="b"/>
                            <a:pathLst>
                              <a:path h="4114165">
                                <a:moveTo>
                                  <a:pt x="0" y="4113683"/>
                                </a:moveTo>
                                <a:lnTo>
                                  <a:pt x="0" y="0"/>
                                </a:lnTo>
                              </a:path>
                            </a:pathLst>
                          </a:custGeom>
                          <a:ln w="9158">
                            <a:solidFill>
                              <a:srgbClr val="000000"/>
                            </a:solidFill>
                            <a:prstDash val="solid"/>
                          </a:ln>
                        </wps:spPr>
                        <wps:bodyPr wrap="square" lIns="0" tIns="0" rIns="0" bIns="0" rtlCol="0">
                          <a:noAutofit/>
                        </wps:bodyPr>
                      </wps:wsp>
                      <wps:wsp>
                        <wps:cNvPr id="43" name="Graphic 43"/>
                        <wps:cNvSpPr/>
                        <wps:spPr>
                          <a:xfrm>
                            <a:off x="0" y="4092321"/>
                            <a:ext cx="6423660" cy="1270"/>
                          </a:xfrm>
                          <a:custGeom>
                            <a:avLst/>
                            <a:gdLst/>
                            <a:ahLst/>
                            <a:cxnLst/>
                            <a:rect l="l" t="t" r="r" b="b"/>
                            <a:pathLst>
                              <a:path w="6423660">
                                <a:moveTo>
                                  <a:pt x="0" y="0"/>
                                </a:moveTo>
                                <a:lnTo>
                                  <a:pt x="6423054" y="0"/>
                                </a:lnTo>
                              </a:path>
                            </a:pathLst>
                          </a:custGeom>
                          <a:ln w="24413">
                            <a:solidFill>
                              <a:srgbClr val="000000"/>
                            </a:solidFill>
                            <a:prstDash val="solid"/>
                          </a:ln>
                        </wps:spPr>
                        <wps:bodyPr wrap="square" lIns="0" tIns="0" rIns="0" bIns="0" rtlCol="0">
                          <a:noAutofit/>
                        </wps:bodyPr>
                      </wps:wsp>
                      <wps:wsp>
                        <wps:cNvPr id="44" name="Textbox 44"/>
                        <wps:cNvSpPr txBox="1"/>
                        <wps:spPr>
                          <a:xfrm>
                            <a:off x="16790" y="0"/>
                            <a:ext cx="6383655" cy="4080510"/>
                          </a:xfrm>
                          <a:prstGeom prst="rect">
                            <a:avLst/>
                          </a:prstGeom>
                        </wps:spPr>
                        <wps:txbx>
                          <w:txbxContent>
                            <w:p w14:paraId="2CBE1400">
                              <w:pPr>
                                <w:tabs>
                                  <w:tab w:val="left" w:pos="4477"/>
                                </w:tabs>
                                <w:spacing w:before="266"/>
                                <w:ind w:left="575" w:right="0" w:firstLine="0"/>
                                <w:jc w:val="center"/>
                                <w:rPr>
                                  <w:rFonts w:ascii="Arial"/>
                                  <w:sz w:val="29"/>
                                </w:rPr>
                              </w:pPr>
                              <w:r>
                                <w:rPr>
                                  <w:rFonts w:ascii="Arial"/>
                                  <w:color w:val="646464"/>
                                  <w:spacing w:val="-2"/>
                                  <w:w w:val="60"/>
                                  <w:sz w:val="31"/>
                                </w:rPr>
                                <w:t>Original</w:t>
                              </w:r>
                              <w:r>
                                <w:rPr>
                                  <w:rFonts w:ascii="Arial"/>
                                  <w:color w:val="646464"/>
                                  <w:spacing w:val="-31"/>
                                  <w:sz w:val="31"/>
                                </w:rPr>
                                <w:t xml:space="preserve"> </w:t>
                              </w:r>
                              <w:r>
                                <w:rPr>
                                  <w:rFonts w:ascii="Arial"/>
                                  <w:color w:val="545454"/>
                                  <w:spacing w:val="-2"/>
                                  <w:w w:val="65"/>
                                  <w:sz w:val="31"/>
                                </w:rPr>
                                <w:t>Image</w:t>
                              </w:r>
                              <w:r>
                                <w:rPr>
                                  <w:rFonts w:ascii="Arial"/>
                                  <w:color w:val="545454"/>
                                  <w:sz w:val="31"/>
                                </w:rPr>
                                <w:tab/>
                              </w:r>
                              <w:r>
                                <w:rPr>
                                  <w:rFonts w:ascii="Arial"/>
                                  <w:color w:val="646464"/>
                                  <w:spacing w:val="-2"/>
                                  <w:w w:val="65"/>
                                  <w:sz w:val="28"/>
                                </w:rPr>
                                <w:t>THRESH</w:t>
                              </w:r>
                              <w:r>
                                <w:rPr>
                                  <w:rFonts w:ascii="Arial"/>
                                  <w:color w:val="979797"/>
                                  <w:spacing w:val="-2"/>
                                  <w:w w:val="65"/>
                                  <w:sz w:val="28"/>
                                </w:rPr>
                                <w:t>_</w:t>
                              </w:r>
                              <w:r>
                                <w:rPr>
                                  <w:rFonts w:ascii="Arial"/>
                                  <w:color w:val="545454"/>
                                  <w:spacing w:val="-2"/>
                                  <w:w w:val="65"/>
                                  <w:sz w:val="28"/>
                                </w:rPr>
                                <w:t>BINARY</w:t>
                              </w:r>
                              <w:r>
                                <w:rPr>
                                  <w:rFonts w:ascii="Arial"/>
                                  <w:color w:val="545454"/>
                                  <w:spacing w:val="-2"/>
                                  <w:w w:val="65"/>
                                  <w:sz w:val="29"/>
                                </w:rPr>
                                <w:t>Image</w:t>
                              </w:r>
                            </w:p>
                          </w:txbxContent>
                        </wps:txbx>
                        <wps:bodyPr wrap="square" lIns="0" tIns="0" rIns="0" bIns="0" rtlCol="0">
                          <a:noAutofit/>
                        </wps:bodyPr>
                      </wps:wsp>
                    </wpg:wgp>
                  </a:graphicData>
                </a:graphic>
              </wp:anchor>
            </w:drawing>
          </mc:Choice>
          <mc:Fallback>
            <w:pict>
              <v:group id="_x0000_s1026" o:spid="_x0000_s1026" o:spt="203" style="position:absolute;left:0pt;margin-left:53.8pt;margin-top:3.85pt;height:323.95pt;width:505.8pt;mso-position-horizontal-relative:page;mso-wrap-distance-bottom:0pt;mso-wrap-distance-top:0pt;z-index:-251645952;mso-width-relative:page;mso-height-relative:page;" coordsize="6423660,4114165" o:gfxdata="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">
                <o:lock v:ext="edit" aspectratio="f"/>
                <v:shape id="Image 38" o:spid="_x0000_s1026" o:spt="75" type="#_x0000_t75" style="position:absolute;left:866988;top:415030;height:2856386;width:2149157;" filled="f" o:preferrelative="t" stroked="f" coordsize="21600,21600" o:gfxdata="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15mLugAAANsA&#10;AAAPAAAAAAAAAAEAIAAAACIAAABkcnMvZG93bnJldi54bWxQSwECFAAUAAAACACHTuJAMy8FnjsA&#10;AAA5AAAAEAAAAAAAAAABACAAAAAJAQAAZHJzL3NoYXBleG1sLnhtbFBLBQYAAAAABgAGAFsBAACz&#10;AwAAAAA=&#10;">
                  <v:fill on="f" focussize="0,0"/>
                  <v:stroke on="f"/>
                  <v:imagedata r:id="rId13" o:title=""/>
                  <o:lock v:ext="edit" aspectratio="f"/>
                </v:shape>
                <v:shape id="Image 39" o:spid="_x0000_s1026" o:spt="75" type="#_x0000_t75" style="position:absolute;left:3590071;top:1586881;height:1684535;width:2112524;" filled="f" o:preferrelative="t" stroked="f" coordsize="21600,21600" o:gfxdata="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d9mr4A&#10;AADbAAAADwAAAAAAAAABACAAAAAiAAAAZHJzL2Rvd25yZXYueG1sUEsBAhQAFAAAAAgAh07iQDMv&#10;BZ47AAAAOQAAABAAAAAAAAAAAQAgAAAADQEAAGRycy9zaGFwZXhtbC54bWxQSwUGAAAAAAYABgBb&#10;AQAAtwMAAAAA&#10;">
                  <v:fill on="f" focussize="0,0"/>
                  <v:stroke on="f"/>
                  <v:imagedata r:id="rId14" o:title=""/>
                  <o:lock v:ext="edit" aspectratio="f"/>
                </v:shape>
                <v:shape id="Image 40" o:spid="_x0000_s1026" o:spt="75" type="#_x0000_t75" style="position:absolute;left:573922;top:3771895;height:219722;width:415178;" filled="f" o:preferrelative="t" stroked="f" coordsize="21600,21600" o:gfxdata="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WoXLvQAA&#10;ANsAAAAPAAAAAAAAAAEAIAAAACIAAABkcnMvZG93bnJldi54bWxQSwECFAAUAAAACACHTuJAMy8F&#10;njsAAAA5AAAAEAAAAAAAAAABACAAAAAMAQAAZHJzL3NoYXBleG1sLnhtbFBLBQYAAAAABgAGAFsB&#10;AAC2AwAAAAA=&#10;">
                  <v:fill on="f" focussize="0,0"/>
                  <v:stroke on="f"/>
                  <v:imagedata r:id="rId15" o:title=""/>
                  <o:lock v:ext="edit" aspectratio="f"/>
                </v:shape>
                <v:shape id="Graphic 41" o:spid="_x0000_s1026" o:spt="100" style="position:absolute;left:9158;top:0;height:4114165;width:1270;" filled="f" stroked="t" coordsize="1,4114165" o:gfxdata="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E5t74A&#10;AADbAAAADwAAAAAAAAABACAAAAAiAAAAZHJzL2Rvd25yZXYueG1sUEsBAhQAFAAAAAgAh07iQDMv&#10;BZ47AAAAOQAAABAAAAAAAAAAAQAgAAAADQEAAGRycy9zaGFwZXhtbC54bWxQSwUGAAAAAAYABgBb&#10;AQAAtwMAAAAA&#10;" path="m0,4113683l0,0e">
                  <v:fill on="f" focussize="0,0"/>
                  <v:stroke weight="1.20181102362205pt" color="#000000" joinstyle="round"/>
                  <v:imagedata o:title=""/>
                  <o:lock v:ext="edit" aspectratio="f"/>
                  <v:textbox inset="0mm,0mm,0mm,0mm"/>
                </v:shape>
                <v:shape id="Graphic 42" o:spid="_x0000_s1026" o:spt="100" style="position:absolute;left:6404737;top:0;height:4114165;width:1270;" filled="f" stroked="t" coordsize="1,4114165" o:gfxdata="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iHV74A&#10;AADbAAAADwAAAAAAAAABACAAAAAiAAAAZHJzL2Rvd25yZXYueG1sUEsBAhQAFAAAAAgAh07iQDMv&#10;BZ47AAAAOQAAABAAAAAAAAAAAQAgAAAADQEAAGRycy9zaGFwZXhtbC54bWxQSwUGAAAAAAYABgBb&#10;AQAAtwMAAAAA&#10;" path="m0,4113683l0,0e">
                  <v:fill on="f" focussize="0,0"/>
                  <v:stroke weight="0.721102362204724pt" color="#000000" joinstyle="round"/>
                  <v:imagedata o:title=""/>
                  <o:lock v:ext="edit" aspectratio="f"/>
                  <v:textbox inset="0mm,0mm,0mm,0mm"/>
                </v:shape>
                <v:shape id="Graphic 43" o:spid="_x0000_s1026" o:spt="100" style="position:absolute;left:0;top:4092321;height:1270;width:6423660;" filled="f" stroked="t" coordsize="6423660,1" o:gfxdata="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zT8/7sAAADb&#10;AAAADwAAAAAAAAABACAAAAAiAAAAZHJzL2Rvd25yZXYueG1sUEsBAhQAFAAAAAgAh07iQDMvBZ47&#10;AAAAOQAAABAAAAAAAAAAAQAgAAAACgEAAGRycy9zaGFwZXhtbC54bWxQSwUGAAAAAAYABgBbAQAA&#10;tAMAAAAA&#10;" path="m0,0l6423054,0e">
                  <v:fill on="f" focussize="0,0"/>
                  <v:stroke weight="1.92228346456693pt" color="#000000" joinstyle="round"/>
                  <v:imagedata o:title=""/>
                  <o:lock v:ext="edit" aspectratio="f"/>
                  <v:textbox inset="0mm,0mm,0mm,0mm"/>
                </v:shape>
                <v:shape id="Textbox 44" o:spid="_x0000_s1026" o:spt="202" type="#_x0000_t202" style="position:absolute;left:16790;top:0;height:4080510;width:6383655;"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BE1400">
                        <w:pPr>
                          <w:tabs>
                            <w:tab w:val="left" w:pos="4477"/>
                          </w:tabs>
                          <w:spacing w:before="266"/>
                          <w:ind w:left="575" w:right="0" w:firstLine="0"/>
                          <w:jc w:val="center"/>
                          <w:rPr>
                            <w:rFonts w:ascii="Arial"/>
                            <w:sz w:val="29"/>
                          </w:rPr>
                        </w:pPr>
                        <w:r>
                          <w:rPr>
                            <w:rFonts w:ascii="Arial"/>
                            <w:color w:val="646464"/>
                            <w:spacing w:val="-2"/>
                            <w:w w:val="60"/>
                            <w:sz w:val="31"/>
                          </w:rPr>
                          <w:t>Original</w:t>
                        </w:r>
                        <w:r>
                          <w:rPr>
                            <w:rFonts w:ascii="Arial"/>
                            <w:color w:val="646464"/>
                            <w:spacing w:val="-31"/>
                            <w:sz w:val="31"/>
                          </w:rPr>
                          <w:t xml:space="preserve"> </w:t>
                        </w:r>
                        <w:r>
                          <w:rPr>
                            <w:rFonts w:ascii="Arial"/>
                            <w:color w:val="545454"/>
                            <w:spacing w:val="-2"/>
                            <w:w w:val="65"/>
                            <w:sz w:val="31"/>
                          </w:rPr>
                          <w:t>Image</w:t>
                        </w:r>
                        <w:r>
                          <w:rPr>
                            <w:rFonts w:ascii="Arial"/>
                            <w:color w:val="545454"/>
                            <w:sz w:val="31"/>
                          </w:rPr>
                          <w:tab/>
                        </w:r>
                        <w:r>
                          <w:rPr>
                            <w:rFonts w:ascii="Arial"/>
                            <w:color w:val="646464"/>
                            <w:spacing w:val="-2"/>
                            <w:w w:val="65"/>
                            <w:sz w:val="28"/>
                          </w:rPr>
                          <w:t>THRESH</w:t>
                        </w:r>
                        <w:r>
                          <w:rPr>
                            <w:rFonts w:ascii="Arial"/>
                            <w:color w:val="979797"/>
                            <w:spacing w:val="-2"/>
                            <w:w w:val="65"/>
                            <w:sz w:val="28"/>
                          </w:rPr>
                          <w:t>_</w:t>
                        </w:r>
                        <w:r>
                          <w:rPr>
                            <w:rFonts w:ascii="Arial"/>
                            <w:color w:val="545454"/>
                            <w:spacing w:val="-2"/>
                            <w:w w:val="65"/>
                            <w:sz w:val="28"/>
                          </w:rPr>
                          <w:t>BINARY</w:t>
                        </w:r>
                        <w:r>
                          <w:rPr>
                            <w:rFonts w:ascii="Arial"/>
                            <w:color w:val="545454"/>
                            <w:spacing w:val="-2"/>
                            <w:w w:val="65"/>
                            <w:sz w:val="29"/>
                          </w:rPr>
                          <w:t>Image</w:t>
                        </w:r>
                      </w:p>
                    </w:txbxContent>
                  </v:textbox>
                </v:shape>
                <w10:wrap type="topAndBottom"/>
              </v:group>
            </w:pict>
          </mc:Fallback>
        </mc:AlternateContent>
      </w:r>
    </w:p>
    <w:p w14:paraId="410F6E10">
      <w:pPr>
        <w:pStyle w:val="6"/>
        <w:spacing w:after="0"/>
        <w:rPr>
          <w:rFonts w:ascii="Arial"/>
          <w:sz w:val="3"/>
        </w:rPr>
        <w:sectPr>
          <w:pgSz w:w="12240" w:h="15840"/>
          <w:pgMar w:top="1060" w:right="360" w:bottom="280" w:left="720" w:header="720" w:footer="720" w:gutter="0"/>
          <w:cols w:space="720" w:num="1"/>
        </w:sectPr>
      </w:pPr>
    </w:p>
    <w:p w14:paraId="3926B280">
      <w:pPr>
        <w:pStyle w:val="3"/>
        <w:numPr>
          <w:ilvl w:val="0"/>
          <w:numId w:val="7"/>
        </w:numPr>
        <w:tabs>
          <w:tab w:val="left" w:pos="639"/>
        </w:tabs>
        <w:spacing w:before="60" w:after="0" w:line="240" w:lineRule="auto"/>
        <w:ind w:left="639" w:right="0" w:hanging="279"/>
        <w:jc w:val="left"/>
      </w:pPr>
      <w:r>
        <w:t>Color</w:t>
      </w:r>
      <w:r>
        <w:rPr>
          <w:spacing w:val="-7"/>
        </w:rPr>
        <w:t xml:space="preserve"> </w:t>
      </w:r>
      <w:r>
        <w:t>Image</w:t>
      </w:r>
      <w:r>
        <w:rPr>
          <w:spacing w:val="-7"/>
        </w:rPr>
        <w:t xml:space="preserve"> </w:t>
      </w:r>
      <w:r>
        <w:rPr>
          <w:spacing w:val="-2"/>
        </w:rPr>
        <w:t>Representation</w:t>
      </w:r>
    </w:p>
    <w:p w14:paraId="2E2BE869">
      <w:pPr>
        <w:pStyle w:val="6"/>
        <w:spacing w:before="48"/>
        <w:ind w:left="360"/>
      </w:pPr>
      <w:r>
        <w:t>A</w:t>
      </w:r>
      <w:r>
        <w:rPr>
          <w:spacing w:val="-4"/>
        </w:rPr>
        <w:t xml:space="preserve"> </w:t>
      </w:r>
      <w:r>
        <w:t>color</w:t>
      </w:r>
      <w:r>
        <w:rPr>
          <w:spacing w:val="-5"/>
        </w:rPr>
        <w:t xml:space="preserve"> </w:t>
      </w:r>
      <w:r>
        <w:t>image</w:t>
      </w:r>
      <w:r>
        <w:rPr>
          <w:spacing w:val="-4"/>
        </w:rPr>
        <w:t xml:space="preserve"> </w:t>
      </w:r>
      <w:r>
        <w:t>normally</w:t>
      </w:r>
      <w:r>
        <w:rPr>
          <w:spacing w:val="-4"/>
        </w:rPr>
        <w:t xml:space="preserve"> </w:t>
      </w:r>
      <w:r>
        <w:t>contains</w:t>
      </w:r>
      <w:r>
        <w:rPr>
          <w:spacing w:val="-3"/>
        </w:rPr>
        <w:t xml:space="preserve"> </w:t>
      </w:r>
      <w:r>
        <w:t>three</w:t>
      </w:r>
      <w:r>
        <w:rPr>
          <w:spacing w:val="-7"/>
        </w:rPr>
        <w:t xml:space="preserve"> </w:t>
      </w:r>
      <w:r>
        <w:rPr>
          <w:spacing w:val="-2"/>
        </w:rPr>
        <w:t>channels:</w:t>
      </w:r>
    </w:p>
    <w:p w14:paraId="565FA8A9">
      <w:pPr>
        <w:pStyle w:val="6"/>
        <w:spacing w:before="50"/>
        <w:ind w:left="360"/>
      </w:pPr>
      <w:r>
        <w:t>For</w:t>
      </w:r>
      <w:r>
        <w:rPr>
          <w:spacing w:val="-4"/>
        </w:rPr>
        <w:t xml:space="preserve"> </w:t>
      </w:r>
      <w:r>
        <w:t>an image</w:t>
      </w:r>
      <w:r>
        <w:rPr>
          <w:spacing w:val="-5"/>
        </w:rPr>
        <w:t xml:space="preserve"> </w:t>
      </w:r>
      <w:r>
        <w:t>of</w:t>
      </w:r>
      <w:r>
        <w:rPr>
          <w:spacing w:val="-1"/>
        </w:rPr>
        <w:t xml:space="preserve"> </w:t>
      </w:r>
      <w:r>
        <w:t>size</w:t>
      </w:r>
      <w:r>
        <w:rPr>
          <w:spacing w:val="-4"/>
        </w:rPr>
        <w:t xml:space="preserve"> </w:t>
      </w:r>
      <w:r>
        <w:rPr>
          <w:spacing w:val="-10"/>
        </w:rPr>
        <w:t>:</w:t>
      </w:r>
    </w:p>
    <w:p w14:paraId="2A055A66">
      <w:pPr>
        <w:pStyle w:val="6"/>
        <w:spacing w:before="48" w:line="276" w:lineRule="auto"/>
        <w:ind w:left="360" w:right="6823"/>
      </w:pPr>
      <w:r>
        <w:t>pixel</w:t>
      </w:r>
      <w:r>
        <w:rPr>
          <w:spacing w:val="-8"/>
        </w:rPr>
        <w:t xml:space="preserve"> </w:t>
      </w:r>
      <w:r>
        <w:t>values</w:t>
      </w:r>
      <w:r>
        <w:rPr>
          <w:spacing w:val="-10"/>
        </w:rPr>
        <w:t xml:space="preserve"> </w:t>
      </w:r>
      <w:r>
        <w:t>must</w:t>
      </w:r>
      <w:r>
        <w:rPr>
          <w:spacing w:val="-10"/>
        </w:rPr>
        <w:t xml:space="preserve"> </w:t>
      </w:r>
      <w:r>
        <w:t>be</w:t>
      </w:r>
      <w:r>
        <w:rPr>
          <w:spacing w:val="-11"/>
        </w:rPr>
        <w:t xml:space="preserve"> </w:t>
      </w:r>
      <w:r>
        <w:t>processed. This increases:</w:t>
      </w:r>
    </w:p>
    <w:p w14:paraId="2B30785B">
      <w:pPr>
        <w:pStyle w:val="8"/>
        <w:numPr>
          <w:ilvl w:val="1"/>
          <w:numId w:val="7"/>
        </w:numPr>
        <w:tabs>
          <w:tab w:val="left" w:pos="1080"/>
        </w:tabs>
        <w:spacing w:before="0" w:after="0" w:line="321" w:lineRule="exact"/>
        <w:ind w:left="1080" w:right="0" w:hanging="360"/>
        <w:jc w:val="left"/>
        <w:rPr>
          <w:rFonts w:ascii="Times New Roman" w:hAnsi="Times New Roman"/>
          <w:sz w:val="28"/>
        </w:rPr>
      </w:pPr>
      <w:r>
        <w:rPr>
          <w:rFonts w:ascii="Times New Roman" w:hAnsi="Times New Roman"/>
          <w:sz w:val="28"/>
        </w:rPr>
        <w:t>memory</w:t>
      </w:r>
      <w:r>
        <w:rPr>
          <w:rFonts w:ascii="Times New Roman" w:hAnsi="Times New Roman"/>
          <w:spacing w:val="-4"/>
          <w:sz w:val="28"/>
        </w:rPr>
        <w:t xml:space="preserve"> </w:t>
      </w:r>
      <w:r>
        <w:rPr>
          <w:rFonts w:ascii="Times New Roman" w:hAnsi="Times New Roman"/>
          <w:spacing w:val="-2"/>
          <w:sz w:val="28"/>
        </w:rPr>
        <w:t>usage</w:t>
      </w:r>
    </w:p>
    <w:p w14:paraId="16340363">
      <w:pPr>
        <w:pStyle w:val="8"/>
        <w:numPr>
          <w:ilvl w:val="1"/>
          <w:numId w:val="7"/>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z w:val="28"/>
        </w:rPr>
        <w:t>processing</w:t>
      </w:r>
      <w:r>
        <w:rPr>
          <w:rFonts w:ascii="Times New Roman" w:hAnsi="Times New Roman"/>
          <w:spacing w:val="-10"/>
          <w:sz w:val="28"/>
        </w:rPr>
        <w:t xml:space="preserve"> </w:t>
      </w:r>
      <w:r>
        <w:rPr>
          <w:rFonts w:ascii="Times New Roman" w:hAnsi="Times New Roman"/>
          <w:spacing w:val="-4"/>
          <w:sz w:val="28"/>
        </w:rPr>
        <w:t>time</w:t>
      </w:r>
    </w:p>
    <w:p w14:paraId="57D82174">
      <w:pPr>
        <w:pStyle w:val="8"/>
        <w:numPr>
          <w:ilvl w:val="1"/>
          <w:numId w:val="7"/>
        </w:numPr>
        <w:tabs>
          <w:tab w:val="left" w:pos="1080"/>
        </w:tabs>
        <w:spacing w:before="47" w:after="0" w:line="240" w:lineRule="auto"/>
        <w:ind w:left="1080" w:right="0" w:hanging="360"/>
        <w:jc w:val="left"/>
        <w:rPr>
          <w:rFonts w:ascii="Times New Roman" w:hAnsi="Times New Roman"/>
          <w:sz w:val="28"/>
        </w:rPr>
      </w:pPr>
      <w:r>
        <w:rPr>
          <w:rFonts w:ascii="Times New Roman" w:hAnsi="Times New Roman"/>
          <w:sz w:val="28"/>
        </w:rPr>
        <w:t>feature</w:t>
      </w:r>
      <w:r>
        <w:rPr>
          <w:rFonts w:ascii="Times New Roman" w:hAnsi="Times New Roman"/>
          <w:spacing w:val="-6"/>
          <w:sz w:val="28"/>
        </w:rPr>
        <w:t xml:space="preserve"> </w:t>
      </w:r>
      <w:r>
        <w:rPr>
          <w:rFonts w:ascii="Times New Roman" w:hAnsi="Times New Roman"/>
          <w:sz w:val="28"/>
        </w:rPr>
        <w:t>extraction</w:t>
      </w:r>
      <w:r>
        <w:rPr>
          <w:rFonts w:ascii="Times New Roman" w:hAnsi="Times New Roman"/>
          <w:spacing w:val="-5"/>
          <w:sz w:val="28"/>
        </w:rPr>
        <w:t xml:space="preserve"> </w:t>
      </w:r>
      <w:r>
        <w:rPr>
          <w:rFonts w:ascii="Times New Roman" w:hAnsi="Times New Roman"/>
          <w:spacing w:val="-2"/>
          <w:sz w:val="28"/>
        </w:rPr>
        <w:t>complexity</w:t>
      </w:r>
    </w:p>
    <w:p w14:paraId="56D26C74">
      <w:pPr>
        <w:pStyle w:val="6"/>
        <w:spacing w:before="48"/>
        <w:ind w:left="360"/>
      </w:pPr>
      <w:r>
        <w:t>However,</w:t>
      </w:r>
      <w:r>
        <w:rPr>
          <w:spacing w:val="-7"/>
        </w:rPr>
        <w:t xml:space="preserve"> </w:t>
      </w:r>
      <w:r>
        <w:t>color</w:t>
      </w:r>
      <w:r>
        <w:rPr>
          <w:spacing w:val="-8"/>
        </w:rPr>
        <w:t xml:space="preserve"> </w:t>
      </w:r>
      <w:r>
        <w:t>information</w:t>
      </w:r>
      <w:r>
        <w:rPr>
          <w:spacing w:val="-5"/>
        </w:rPr>
        <w:t xml:space="preserve"> </w:t>
      </w:r>
      <w:r>
        <w:t>can</w:t>
      </w:r>
      <w:r>
        <w:rPr>
          <w:spacing w:val="-5"/>
        </w:rPr>
        <w:t xml:space="preserve"> </w:t>
      </w:r>
      <w:r>
        <w:t>be</w:t>
      </w:r>
      <w:r>
        <w:rPr>
          <w:spacing w:val="-6"/>
        </w:rPr>
        <w:t xml:space="preserve"> </w:t>
      </w:r>
      <w:r>
        <w:t>useful</w:t>
      </w:r>
      <w:r>
        <w:rPr>
          <w:spacing w:val="-7"/>
        </w:rPr>
        <w:t xml:space="preserve"> </w:t>
      </w:r>
      <w:r>
        <w:t>for</w:t>
      </w:r>
      <w:r>
        <w:rPr>
          <w:spacing w:val="-6"/>
        </w:rPr>
        <w:t xml:space="preserve"> </w:t>
      </w:r>
      <w:r>
        <w:t>distinguishing</w:t>
      </w:r>
      <w:r>
        <w:rPr>
          <w:spacing w:val="-4"/>
        </w:rPr>
        <w:t xml:space="preserve"> </w:t>
      </w:r>
      <w:r>
        <w:rPr>
          <w:spacing w:val="-2"/>
        </w:rPr>
        <w:t>objects.</w:t>
      </w:r>
    </w:p>
    <w:p w14:paraId="655B6FEA">
      <w:pPr>
        <w:pStyle w:val="6"/>
        <w:spacing w:before="50" w:line="276" w:lineRule="auto"/>
        <w:ind w:left="360"/>
      </w:pPr>
      <w:r>
        <w:t>For example, a red vehicle and a green background may be easily separated using color</w:t>
      </w:r>
      <w:r>
        <w:rPr>
          <w:spacing w:val="40"/>
        </w:rPr>
        <w:t xml:space="preserve"> </w:t>
      </w:r>
      <w:r>
        <w:rPr>
          <w:spacing w:val="-2"/>
        </w:rPr>
        <w:t>information.</w:t>
      </w:r>
    </w:p>
    <w:p w14:paraId="0BDBCD11">
      <w:pPr>
        <w:pStyle w:val="6"/>
        <w:spacing w:before="47"/>
      </w:pPr>
    </w:p>
    <w:p w14:paraId="7655F573">
      <w:pPr>
        <w:pStyle w:val="3"/>
        <w:numPr>
          <w:ilvl w:val="0"/>
          <w:numId w:val="7"/>
        </w:numPr>
        <w:tabs>
          <w:tab w:val="left" w:pos="639"/>
        </w:tabs>
        <w:spacing w:before="0" w:after="0" w:line="240" w:lineRule="auto"/>
        <w:ind w:left="639" w:right="0" w:hanging="279"/>
        <w:jc w:val="left"/>
      </w:pPr>
      <w:r>
        <w:t>Grayscale</w:t>
      </w:r>
      <w:r>
        <w:rPr>
          <w:spacing w:val="-10"/>
        </w:rPr>
        <w:t xml:space="preserve"> </w:t>
      </w:r>
      <w:r>
        <w:rPr>
          <w:spacing w:val="-2"/>
        </w:rPr>
        <w:t>Representation</w:t>
      </w:r>
    </w:p>
    <w:p w14:paraId="5DF93E53">
      <w:pPr>
        <w:pStyle w:val="6"/>
        <w:spacing w:before="50" w:line="276" w:lineRule="auto"/>
        <w:ind w:left="360" w:right="3879"/>
      </w:pPr>
      <w:r>
        <w:t>A</w:t>
      </w:r>
      <w:r>
        <w:rPr>
          <w:spacing w:val="-5"/>
        </w:rPr>
        <w:t xml:space="preserve"> </w:t>
      </w:r>
      <w:r>
        <w:t>grayscale</w:t>
      </w:r>
      <w:r>
        <w:rPr>
          <w:spacing w:val="-6"/>
        </w:rPr>
        <w:t xml:space="preserve"> </w:t>
      </w:r>
      <w:r>
        <w:t>image</w:t>
      </w:r>
      <w:r>
        <w:rPr>
          <w:spacing w:val="-6"/>
        </w:rPr>
        <w:t xml:space="preserve"> </w:t>
      </w:r>
      <w:r>
        <w:t>contains</w:t>
      </w:r>
      <w:r>
        <w:rPr>
          <w:spacing w:val="-9"/>
        </w:rPr>
        <w:t xml:space="preserve"> </w:t>
      </w:r>
      <w:r>
        <w:t>only</w:t>
      </w:r>
      <w:r>
        <w:rPr>
          <w:spacing w:val="-5"/>
        </w:rPr>
        <w:t xml:space="preserve"> </w:t>
      </w:r>
      <w:r>
        <w:t>one</w:t>
      </w:r>
      <w:r>
        <w:rPr>
          <w:spacing w:val="-6"/>
        </w:rPr>
        <w:t xml:space="preserve"> </w:t>
      </w:r>
      <w:r>
        <w:t>intensity</w:t>
      </w:r>
      <w:r>
        <w:rPr>
          <w:spacing w:val="-5"/>
        </w:rPr>
        <w:t xml:space="preserve"> </w:t>
      </w:r>
      <w:r>
        <w:t>channel. Instead of:</w:t>
      </w:r>
    </w:p>
    <w:p w14:paraId="44257EC4">
      <w:pPr>
        <w:pStyle w:val="6"/>
        <w:spacing w:line="321" w:lineRule="exact"/>
        <w:ind w:left="360"/>
      </w:pPr>
      <w:r>
        <w:t>each</w:t>
      </w:r>
      <w:r>
        <w:rPr>
          <w:spacing w:val="-5"/>
        </w:rPr>
        <w:t xml:space="preserve"> </w:t>
      </w:r>
      <w:r>
        <w:t>pixel</w:t>
      </w:r>
      <w:r>
        <w:rPr>
          <w:spacing w:val="-2"/>
        </w:rPr>
        <w:t xml:space="preserve"> </w:t>
      </w:r>
      <w:r>
        <w:t>has</w:t>
      </w:r>
      <w:r>
        <w:rPr>
          <w:spacing w:val="-2"/>
        </w:rPr>
        <w:t xml:space="preserve"> </w:t>
      </w:r>
      <w:r>
        <w:t>a</w:t>
      </w:r>
      <w:r>
        <w:rPr>
          <w:spacing w:val="-7"/>
        </w:rPr>
        <w:t xml:space="preserve"> </w:t>
      </w:r>
      <w:r>
        <w:t>single</w:t>
      </w:r>
      <w:r>
        <w:rPr>
          <w:spacing w:val="-2"/>
        </w:rPr>
        <w:t xml:space="preserve"> value:</w:t>
      </w:r>
    </w:p>
    <w:p w14:paraId="2782099E">
      <w:pPr>
        <w:pStyle w:val="6"/>
        <w:spacing w:before="47"/>
        <w:ind w:left="360"/>
      </w:pPr>
      <w:r>
        <w:t>Usually</w:t>
      </w:r>
      <w:r>
        <w:rPr>
          <w:spacing w:val="-7"/>
        </w:rPr>
        <w:t xml:space="preserve"> </w:t>
      </w:r>
      <w:r>
        <w:t>the</w:t>
      </w:r>
      <w:r>
        <w:rPr>
          <w:spacing w:val="-7"/>
        </w:rPr>
        <w:t xml:space="preserve"> </w:t>
      </w:r>
      <w:r>
        <w:t>intensity</w:t>
      </w:r>
      <w:r>
        <w:rPr>
          <w:spacing w:val="-8"/>
        </w:rPr>
        <w:t xml:space="preserve"> </w:t>
      </w:r>
      <w:r>
        <w:t>ranges</w:t>
      </w:r>
      <w:r>
        <w:rPr>
          <w:spacing w:val="-4"/>
        </w:rPr>
        <w:t xml:space="preserve"> from:</w:t>
      </w:r>
    </w:p>
    <w:p w14:paraId="5EB0F0B6">
      <w:pPr>
        <w:pStyle w:val="6"/>
        <w:spacing w:before="50"/>
        <w:ind w:left="360"/>
      </w:pPr>
      <w:r>
        <w:rPr>
          <w:spacing w:val="-2"/>
        </w:rPr>
        <w:t>where:</w:t>
      </w:r>
    </w:p>
    <w:p w14:paraId="6D5B0535">
      <w:pPr>
        <w:pStyle w:val="8"/>
        <w:numPr>
          <w:ilvl w:val="1"/>
          <w:numId w:val="7"/>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0</w:t>
      </w:r>
      <w:r>
        <w:rPr>
          <w:rFonts w:ascii="Times New Roman" w:hAnsi="Times New Roman"/>
          <w:spacing w:val="1"/>
          <w:sz w:val="28"/>
        </w:rPr>
        <w:t xml:space="preserve"> </w:t>
      </w:r>
      <w:r>
        <w:rPr>
          <w:rFonts w:ascii="Times New Roman" w:hAnsi="Times New Roman"/>
          <w:sz w:val="28"/>
        </w:rPr>
        <w:t>=</w:t>
      </w:r>
      <w:r>
        <w:rPr>
          <w:rFonts w:ascii="Times New Roman" w:hAnsi="Times New Roman"/>
          <w:spacing w:val="-1"/>
          <w:sz w:val="28"/>
        </w:rPr>
        <w:t xml:space="preserve"> </w:t>
      </w:r>
      <w:r>
        <w:rPr>
          <w:rFonts w:ascii="Times New Roman" w:hAnsi="Times New Roman"/>
          <w:spacing w:val="-2"/>
          <w:sz w:val="28"/>
        </w:rPr>
        <w:t>black</w:t>
      </w:r>
    </w:p>
    <w:p w14:paraId="1CD84BE4">
      <w:pPr>
        <w:pStyle w:val="8"/>
        <w:numPr>
          <w:ilvl w:val="1"/>
          <w:numId w:val="7"/>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255</w:t>
      </w:r>
      <w:r>
        <w:rPr>
          <w:rFonts w:ascii="Times New Roman" w:hAnsi="Times New Roman"/>
          <w:spacing w:val="-1"/>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pacing w:val="-2"/>
          <w:sz w:val="28"/>
        </w:rPr>
        <w:t>white</w:t>
      </w:r>
    </w:p>
    <w:p w14:paraId="72CC2E46">
      <w:pPr>
        <w:pStyle w:val="6"/>
        <w:spacing w:before="50"/>
        <w:ind w:left="360"/>
      </w:pPr>
      <w:r>
        <w:t>A</w:t>
      </w:r>
      <w:r>
        <w:rPr>
          <w:spacing w:val="-5"/>
        </w:rPr>
        <w:t xml:space="preserve"> </w:t>
      </w:r>
      <w:r>
        <w:t>common</w:t>
      </w:r>
      <w:r>
        <w:rPr>
          <w:spacing w:val="-5"/>
        </w:rPr>
        <w:t xml:space="preserve"> </w:t>
      </w:r>
      <w:r>
        <w:t>conversion</w:t>
      </w:r>
      <w:r>
        <w:rPr>
          <w:spacing w:val="-5"/>
        </w:rPr>
        <w:t xml:space="preserve"> is:</w:t>
      </w:r>
    </w:p>
    <w:p w14:paraId="23FAB5EE">
      <w:pPr>
        <w:pStyle w:val="3"/>
        <w:spacing w:before="48"/>
      </w:pPr>
      <w:r>
        <w:rPr>
          <w:spacing w:val="-2"/>
        </w:rPr>
        <w:t>Advantages</w:t>
      </w:r>
    </w:p>
    <w:p w14:paraId="54AB0D13">
      <w:pPr>
        <w:spacing w:before="47"/>
        <w:ind w:left="360" w:right="0" w:firstLine="0"/>
        <w:jc w:val="left"/>
        <w:rPr>
          <w:b/>
          <w:sz w:val="28"/>
        </w:rPr>
      </w:pPr>
      <w:r>
        <w:rPr>
          <w:b/>
          <w:sz w:val="28"/>
        </w:rPr>
        <w:t>Reduced</w:t>
      </w:r>
      <w:r>
        <w:rPr>
          <w:b/>
          <w:spacing w:val="-9"/>
          <w:sz w:val="28"/>
        </w:rPr>
        <w:t xml:space="preserve"> </w:t>
      </w:r>
      <w:r>
        <w:rPr>
          <w:b/>
          <w:sz w:val="28"/>
        </w:rPr>
        <w:t>computational</w:t>
      </w:r>
      <w:r>
        <w:rPr>
          <w:b/>
          <w:spacing w:val="-8"/>
          <w:sz w:val="28"/>
        </w:rPr>
        <w:t xml:space="preserve"> </w:t>
      </w:r>
      <w:r>
        <w:rPr>
          <w:b/>
          <w:spacing w:val="-2"/>
          <w:sz w:val="28"/>
        </w:rPr>
        <w:t>complexity</w:t>
      </w:r>
    </w:p>
    <w:p w14:paraId="346EC51E">
      <w:pPr>
        <w:pStyle w:val="6"/>
        <w:spacing w:before="48"/>
        <w:ind w:left="360"/>
      </w:pPr>
      <w:r>
        <w:t>Only</w:t>
      </w:r>
      <w:r>
        <w:rPr>
          <w:spacing w:val="-4"/>
        </w:rPr>
        <w:t xml:space="preserve"> </w:t>
      </w:r>
      <w:r>
        <w:t>one</w:t>
      </w:r>
      <w:r>
        <w:rPr>
          <w:spacing w:val="-3"/>
        </w:rPr>
        <w:t xml:space="preserve"> </w:t>
      </w:r>
      <w:r>
        <w:t>channel</w:t>
      </w:r>
      <w:r>
        <w:rPr>
          <w:spacing w:val="-6"/>
        </w:rPr>
        <w:t xml:space="preserve"> </w:t>
      </w:r>
      <w:r>
        <w:t>needs</w:t>
      </w:r>
      <w:r>
        <w:rPr>
          <w:spacing w:val="-7"/>
        </w:rPr>
        <w:t xml:space="preserve"> </w:t>
      </w:r>
      <w:r>
        <w:t>to</w:t>
      </w:r>
      <w:r>
        <w:rPr>
          <w:spacing w:val="-7"/>
        </w:rPr>
        <w:t xml:space="preserve"> </w:t>
      </w:r>
      <w:r>
        <w:t>be</w:t>
      </w:r>
      <w:r>
        <w:rPr>
          <w:spacing w:val="-7"/>
        </w:rPr>
        <w:t xml:space="preserve"> </w:t>
      </w:r>
      <w:r>
        <w:t>processed</w:t>
      </w:r>
      <w:r>
        <w:rPr>
          <w:spacing w:val="-3"/>
        </w:rPr>
        <w:t xml:space="preserve"> </w:t>
      </w:r>
      <w:r>
        <w:t>instead</w:t>
      </w:r>
      <w:r>
        <w:rPr>
          <w:spacing w:val="-3"/>
        </w:rPr>
        <w:t xml:space="preserve"> </w:t>
      </w:r>
      <w:r>
        <w:t>of</w:t>
      </w:r>
      <w:r>
        <w:rPr>
          <w:spacing w:val="-6"/>
        </w:rPr>
        <w:t xml:space="preserve"> </w:t>
      </w:r>
      <w:r>
        <w:rPr>
          <w:spacing w:val="-2"/>
        </w:rPr>
        <w:t>three.</w:t>
      </w:r>
    </w:p>
    <w:p w14:paraId="5FED4DDD">
      <w:pPr>
        <w:pStyle w:val="3"/>
        <w:spacing w:before="50"/>
      </w:pPr>
      <w:r>
        <w:t>Faster</w:t>
      </w:r>
      <w:r>
        <w:rPr>
          <w:spacing w:val="-4"/>
        </w:rPr>
        <w:t xml:space="preserve"> </w:t>
      </w:r>
      <w:r>
        <w:t>feature</w:t>
      </w:r>
      <w:r>
        <w:rPr>
          <w:spacing w:val="-3"/>
        </w:rPr>
        <w:t xml:space="preserve"> </w:t>
      </w:r>
      <w:r>
        <w:rPr>
          <w:spacing w:val="-2"/>
        </w:rPr>
        <w:t>extraction</w:t>
      </w:r>
    </w:p>
    <w:p w14:paraId="56414CFF">
      <w:pPr>
        <w:pStyle w:val="6"/>
        <w:spacing w:before="48"/>
        <w:ind w:left="360"/>
      </w:pPr>
      <w:r>
        <w:t>Algorithms</w:t>
      </w:r>
      <w:r>
        <w:rPr>
          <w:spacing w:val="-9"/>
        </w:rPr>
        <w:t xml:space="preserve"> </w:t>
      </w:r>
      <w:r>
        <w:t>such</w:t>
      </w:r>
      <w:r>
        <w:rPr>
          <w:spacing w:val="-4"/>
        </w:rPr>
        <w:t xml:space="preserve"> </w:t>
      </w:r>
      <w:r>
        <w:rPr>
          <w:spacing w:val="-5"/>
        </w:rPr>
        <w:t>as:</w:t>
      </w:r>
    </w:p>
    <w:p w14:paraId="68269B8E">
      <w:pPr>
        <w:pStyle w:val="8"/>
        <w:numPr>
          <w:ilvl w:val="1"/>
          <w:numId w:val="7"/>
        </w:numPr>
        <w:tabs>
          <w:tab w:val="left" w:pos="1080"/>
        </w:tabs>
        <w:spacing w:before="47" w:after="0" w:line="240" w:lineRule="auto"/>
        <w:ind w:left="1080" w:right="0" w:hanging="360"/>
        <w:jc w:val="left"/>
        <w:rPr>
          <w:rFonts w:ascii="Times New Roman" w:hAnsi="Times New Roman"/>
          <w:sz w:val="28"/>
        </w:rPr>
      </w:pPr>
      <w:r>
        <w:rPr>
          <w:rFonts w:ascii="Times New Roman" w:hAnsi="Times New Roman"/>
          <w:sz w:val="28"/>
        </w:rPr>
        <w:t>Harris</w:t>
      </w:r>
      <w:r>
        <w:rPr>
          <w:rFonts w:ascii="Times New Roman" w:hAnsi="Times New Roman"/>
          <w:spacing w:val="-4"/>
          <w:sz w:val="28"/>
        </w:rPr>
        <w:t xml:space="preserve"> </w:t>
      </w:r>
      <w:r>
        <w:rPr>
          <w:rFonts w:ascii="Times New Roman" w:hAnsi="Times New Roman"/>
          <w:sz w:val="28"/>
        </w:rPr>
        <w:t>Corner</w:t>
      </w:r>
      <w:r>
        <w:rPr>
          <w:rFonts w:ascii="Times New Roman" w:hAnsi="Times New Roman"/>
          <w:spacing w:val="-7"/>
          <w:sz w:val="28"/>
        </w:rPr>
        <w:t xml:space="preserve"> </w:t>
      </w:r>
      <w:r>
        <w:rPr>
          <w:rFonts w:ascii="Times New Roman" w:hAnsi="Times New Roman"/>
          <w:spacing w:val="-2"/>
          <w:sz w:val="28"/>
        </w:rPr>
        <w:t>Detection</w:t>
      </w:r>
    </w:p>
    <w:p w14:paraId="148D1194">
      <w:pPr>
        <w:pStyle w:val="8"/>
        <w:numPr>
          <w:ilvl w:val="1"/>
          <w:numId w:val="7"/>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pacing w:val="-4"/>
          <w:sz w:val="28"/>
        </w:rPr>
        <w:t>SIFT</w:t>
      </w:r>
    </w:p>
    <w:p w14:paraId="35A2092D">
      <w:pPr>
        <w:pStyle w:val="8"/>
        <w:numPr>
          <w:ilvl w:val="1"/>
          <w:numId w:val="7"/>
        </w:numPr>
        <w:tabs>
          <w:tab w:val="left" w:pos="1080"/>
        </w:tabs>
        <w:spacing w:before="49" w:after="0" w:line="240" w:lineRule="auto"/>
        <w:ind w:left="1080" w:right="0" w:hanging="360"/>
        <w:jc w:val="left"/>
        <w:rPr>
          <w:rFonts w:ascii="Times New Roman" w:hAnsi="Times New Roman"/>
          <w:sz w:val="28"/>
        </w:rPr>
      </w:pPr>
      <w:r>
        <w:rPr>
          <w:rFonts w:ascii="Times New Roman" w:hAnsi="Times New Roman"/>
          <w:spacing w:val="-2"/>
          <w:sz w:val="28"/>
        </w:rPr>
        <w:t>Canny</w:t>
      </w:r>
    </w:p>
    <w:p w14:paraId="01057B50">
      <w:pPr>
        <w:pStyle w:val="8"/>
        <w:numPr>
          <w:ilvl w:val="1"/>
          <w:numId w:val="7"/>
        </w:numPr>
        <w:tabs>
          <w:tab w:val="left" w:pos="1080"/>
        </w:tabs>
        <w:spacing w:before="47" w:after="0" w:line="240" w:lineRule="auto"/>
        <w:ind w:left="1080" w:right="0" w:hanging="360"/>
        <w:jc w:val="left"/>
        <w:rPr>
          <w:rFonts w:ascii="Times New Roman" w:hAnsi="Times New Roman"/>
          <w:sz w:val="28"/>
        </w:rPr>
      </w:pPr>
      <w:r>
        <w:rPr>
          <w:rFonts w:ascii="Times New Roman" w:hAnsi="Times New Roman"/>
          <w:spacing w:val="-4"/>
          <w:sz w:val="28"/>
        </w:rPr>
        <w:t>Sobel</w:t>
      </w:r>
    </w:p>
    <w:p w14:paraId="753AF138">
      <w:pPr>
        <w:pStyle w:val="8"/>
        <w:numPr>
          <w:ilvl w:val="1"/>
          <w:numId w:val="7"/>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pacing w:val="-5"/>
          <w:sz w:val="28"/>
        </w:rPr>
        <w:t>HOG</w:t>
      </w:r>
    </w:p>
    <w:p w14:paraId="58C99C7F">
      <w:pPr>
        <w:pStyle w:val="6"/>
        <w:spacing w:before="50"/>
        <w:ind w:left="360"/>
      </w:pPr>
      <w:r>
        <w:t>can</w:t>
      </w:r>
      <w:r>
        <w:rPr>
          <w:spacing w:val="-7"/>
        </w:rPr>
        <w:t xml:space="preserve"> </w:t>
      </w:r>
      <w:r>
        <w:t>work</w:t>
      </w:r>
      <w:r>
        <w:rPr>
          <w:spacing w:val="-4"/>
        </w:rPr>
        <w:t xml:space="preserve"> </w:t>
      </w:r>
      <w:r>
        <w:t>effectively</w:t>
      </w:r>
      <w:r>
        <w:rPr>
          <w:spacing w:val="-8"/>
        </w:rPr>
        <w:t xml:space="preserve"> </w:t>
      </w:r>
      <w:r>
        <w:t>with</w:t>
      </w:r>
      <w:r>
        <w:rPr>
          <w:spacing w:val="-4"/>
        </w:rPr>
        <w:t xml:space="preserve"> </w:t>
      </w:r>
      <w:r>
        <w:t>grayscale</w:t>
      </w:r>
      <w:r>
        <w:rPr>
          <w:spacing w:val="-4"/>
        </w:rPr>
        <w:t xml:space="preserve"> </w:t>
      </w:r>
      <w:r>
        <w:rPr>
          <w:spacing w:val="-2"/>
        </w:rPr>
        <w:t>images.</w:t>
      </w:r>
    </w:p>
    <w:p w14:paraId="15EE877A">
      <w:pPr>
        <w:pStyle w:val="3"/>
        <w:spacing w:before="47"/>
      </w:pPr>
      <w:r>
        <w:t>Good</w:t>
      </w:r>
      <w:r>
        <w:rPr>
          <w:spacing w:val="-2"/>
        </w:rPr>
        <w:t xml:space="preserve"> </w:t>
      </w:r>
      <w:r>
        <w:t>edge</w:t>
      </w:r>
      <w:r>
        <w:rPr>
          <w:spacing w:val="-2"/>
        </w:rPr>
        <w:t xml:space="preserve"> detection</w:t>
      </w:r>
    </w:p>
    <w:p w14:paraId="198593D2">
      <w:pPr>
        <w:pStyle w:val="6"/>
        <w:spacing w:before="48"/>
        <w:ind w:left="360"/>
      </w:pPr>
      <w:r>
        <w:t>Edges</w:t>
      </w:r>
      <w:r>
        <w:rPr>
          <w:spacing w:val="-6"/>
        </w:rPr>
        <w:t xml:space="preserve"> </w:t>
      </w:r>
      <w:r>
        <w:t>are</w:t>
      </w:r>
      <w:r>
        <w:rPr>
          <w:spacing w:val="-9"/>
        </w:rPr>
        <w:t xml:space="preserve"> </w:t>
      </w:r>
      <w:r>
        <w:t>primarily</w:t>
      </w:r>
      <w:r>
        <w:rPr>
          <w:spacing w:val="-5"/>
        </w:rPr>
        <w:t xml:space="preserve"> </w:t>
      </w:r>
      <w:r>
        <w:t>detected</w:t>
      </w:r>
      <w:r>
        <w:rPr>
          <w:spacing w:val="-5"/>
        </w:rPr>
        <w:t xml:space="preserve"> </w:t>
      </w:r>
      <w:r>
        <w:t>using</w:t>
      </w:r>
      <w:r>
        <w:rPr>
          <w:spacing w:val="-5"/>
        </w:rPr>
        <w:t xml:space="preserve"> </w:t>
      </w:r>
      <w:r>
        <w:t>intensity</w:t>
      </w:r>
      <w:r>
        <w:rPr>
          <w:spacing w:val="-5"/>
        </w:rPr>
        <w:t xml:space="preserve"> </w:t>
      </w:r>
      <w:r>
        <w:rPr>
          <w:spacing w:val="-2"/>
        </w:rPr>
        <w:t>changes.</w:t>
      </w:r>
    </w:p>
    <w:p w14:paraId="094117E9">
      <w:pPr>
        <w:pStyle w:val="6"/>
        <w:spacing w:before="48"/>
        <w:ind w:left="360"/>
      </w:pPr>
      <w:r>
        <w:t>For</w:t>
      </w:r>
      <w:r>
        <w:rPr>
          <w:spacing w:val="-7"/>
        </w:rPr>
        <w:t xml:space="preserve"> </w:t>
      </w:r>
      <w:r>
        <w:t>example,</w:t>
      </w:r>
      <w:r>
        <w:rPr>
          <w:spacing w:val="-5"/>
        </w:rPr>
        <w:t xml:space="preserve"> </w:t>
      </w:r>
      <w:r>
        <w:t>the</w:t>
      </w:r>
      <w:r>
        <w:rPr>
          <w:spacing w:val="-4"/>
        </w:rPr>
        <w:t xml:space="preserve"> </w:t>
      </w:r>
      <w:r>
        <w:t>Canny</w:t>
      </w:r>
      <w:r>
        <w:rPr>
          <w:spacing w:val="-3"/>
        </w:rPr>
        <w:t xml:space="preserve"> </w:t>
      </w:r>
      <w:r>
        <w:t>edge</w:t>
      </w:r>
      <w:r>
        <w:rPr>
          <w:spacing w:val="-4"/>
        </w:rPr>
        <w:t xml:space="preserve"> </w:t>
      </w:r>
      <w:r>
        <w:t>detector</w:t>
      </w:r>
      <w:r>
        <w:rPr>
          <w:spacing w:val="-7"/>
        </w:rPr>
        <w:t xml:space="preserve"> </w:t>
      </w:r>
      <w:r>
        <w:t>normally</w:t>
      </w:r>
      <w:r>
        <w:rPr>
          <w:spacing w:val="-7"/>
        </w:rPr>
        <w:t xml:space="preserve"> </w:t>
      </w:r>
      <w:r>
        <w:t>works</w:t>
      </w:r>
      <w:r>
        <w:rPr>
          <w:spacing w:val="-3"/>
        </w:rPr>
        <w:t xml:space="preserve"> </w:t>
      </w:r>
      <w:r>
        <w:t>on</w:t>
      </w:r>
      <w:r>
        <w:rPr>
          <w:spacing w:val="-3"/>
        </w:rPr>
        <w:t xml:space="preserve"> </w:t>
      </w:r>
      <w:r>
        <w:t>a</w:t>
      </w:r>
      <w:r>
        <w:rPr>
          <w:spacing w:val="-8"/>
        </w:rPr>
        <w:t xml:space="preserve"> </w:t>
      </w:r>
      <w:r>
        <w:t>grayscale</w:t>
      </w:r>
      <w:r>
        <w:rPr>
          <w:spacing w:val="-6"/>
        </w:rPr>
        <w:t xml:space="preserve"> </w:t>
      </w:r>
      <w:r>
        <w:rPr>
          <w:spacing w:val="-2"/>
        </w:rPr>
        <w:t>image.</w:t>
      </w:r>
    </w:p>
    <w:p w14:paraId="1321BAEE">
      <w:pPr>
        <w:pStyle w:val="3"/>
        <w:spacing w:before="50"/>
      </w:pPr>
      <w:r>
        <w:t>Reduced</w:t>
      </w:r>
      <w:r>
        <w:rPr>
          <w:spacing w:val="-4"/>
        </w:rPr>
        <w:t xml:space="preserve"> </w:t>
      </w:r>
      <w:r>
        <w:t>memory</w:t>
      </w:r>
      <w:r>
        <w:rPr>
          <w:spacing w:val="-4"/>
        </w:rPr>
        <w:t xml:space="preserve"> </w:t>
      </w:r>
      <w:r>
        <w:rPr>
          <w:spacing w:val="-2"/>
        </w:rPr>
        <w:t>requirement</w:t>
      </w:r>
    </w:p>
    <w:p w14:paraId="7B55CE0F">
      <w:pPr>
        <w:pStyle w:val="6"/>
        <w:spacing w:before="47"/>
        <w:ind w:left="360"/>
      </w:pPr>
      <w:r>
        <w:t>A</w:t>
      </w:r>
      <w:r>
        <w:rPr>
          <w:spacing w:val="-12"/>
        </w:rPr>
        <w:t xml:space="preserve"> </w:t>
      </w:r>
      <w:r>
        <w:t>grayscale</w:t>
      </w:r>
      <w:r>
        <w:rPr>
          <w:spacing w:val="-10"/>
        </w:rPr>
        <w:t xml:space="preserve"> </w:t>
      </w:r>
      <w:r>
        <w:t>image</w:t>
      </w:r>
      <w:r>
        <w:rPr>
          <w:spacing w:val="-10"/>
        </w:rPr>
        <w:t xml:space="preserve"> </w:t>
      </w:r>
      <w:r>
        <w:t>requires</w:t>
      </w:r>
      <w:r>
        <w:rPr>
          <w:spacing w:val="-9"/>
        </w:rPr>
        <w:t xml:space="preserve"> </w:t>
      </w:r>
      <w:r>
        <w:t>approximately</w:t>
      </w:r>
      <w:r>
        <w:rPr>
          <w:spacing w:val="-9"/>
        </w:rPr>
        <w:t xml:space="preserve"> </w:t>
      </w:r>
      <w:r>
        <w:t>one-third</w:t>
      </w:r>
      <w:r>
        <w:rPr>
          <w:spacing w:val="-11"/>
        </w:rPr>
        <w:t xml:space="preserve"> </w:t>
      </w:r>
      <w:r>
        <w:t>of</w:t>
      </w:r>
      <w:r>
        <w:rPr>
          <w:spacing w:val="-10"/>
        </w:rPr>
        <w:t xml:space="preserve"> </w:t>
      </w:r>
      <w:r>
        <w:t>the</w:t>
      </w:r>
      <w:r>
        <w:rPr>
          <w:spacing w:val="-10"/>
        </w:rPr>
        <w:t xml:space="preserve"> </w:t>
      </w:r>
      <w:r>
        <w:t>channel</w:t>
      </w:r>
      <w:r>
        <w:rPr>
          <w:spacing w:val="-11"/>
        </w:rPr>
        <w:t xml:space="preserve"> </w:t>
      </w:r>
      <w:r>
        <w:t>data</w:t>
      </w:r>
      <w:r>
        <w:rPr>
          <w:spacing w:val="-10"/>
        </w:rPr>
        <w:t xml:space="preserve"> </w:t>
      </w:r>
      <w:r>
        <w:t>of</w:t>
      </w:r>
      <w:r>
        <w:rPr>
          <w:spacing w:val="-10"/>
        </w:rPr>
        <w:t xml:space="preserve"> </w:t>
      </w:r>
      <w:r>
        <w:t>an</w:t>
      </w:r>
      <w:r>
        <w:rPr>
          <w:spacing w:val="-9"/>
        </w:rPr>
        <w:t xml:space="preserve"> </w:t>
      </w:r>
      <w:r>
        <w:t>RGB</w:t>
      </w:r>
      <w:r>
        <w:rPr>
          <w:spacing w:val="-10"/>
        </w:rPr>
        <w:t xml:space="preserve"> </w:t>
      </w:r>
      <w:r>
        <w:rPr>
          <w:spacing w:val="-2"/>
        </w:rPr>
        <w:t>image.</w:t>
      </w:r>
    </w:p>
    <w:p w14:paraId="4579987C">
      <w:pPr>
        <w:pStyle w:val="6"/>
        <w:spacing w:after="0"/>
        <w:sectPr>
          <w:pgSz w:w="12240" w:h="15840"/>
          <w:pgMar w:top="1020" w:right="360" w:bottom="280" w:left="720" w:header="720" w:footer="720" w:gutter="0"/>
          <w:cols w:space="720" w:num="1"/>
        </w:sectPr>
      </w:pPr>
    </w:p>
    <w:p w14:paraId="3282669C">
      <w:pPr>
        <w:pStyle w:val="3"/>
        <w:numPr>
          <w:ilvl w:val="0"/>
          <w:numId w:val="7"/>
        </w:numPr>
        <w:tabs>
          <w:tab w:val="left" w:pos="639"/>
        </w:tabs>
        <w:spacing w:before="70" w:after="0" w:line="240" w:lineRule="auto"/>
        <w:ind w:left="639" w:right="0" w:hanging="279"/>
        <w:jc w:val="left"/>
      </w:pPr>
      <w:r>
        <w:t>Binary</w:t>
      </w:r>
      <w:r>
        <w:rPr>
          <w:spacing w:val="-4"/>
        </w:rPr>
        <w:t xml:space="preserve"> </w:t>
      </w:r>
      <w:r>
        <w:rPr>
          <w:spacing w:val="-2"/>
        </w:rPr>
        <w:t>Representation</w:t>
      </w:r>
    </w:p>
    <w:p w14:paraId="749E4442">
      <w:pPr>
        <w:pStyle w:val="6"/>
        <w:spacing w:before="50"/>
        <w:ind w:left="360"/>
      </w:pPr>
      <w:r>
        <w:t>A</w:t>
      </w:r>
      <w:r>
        <w:rPr>
          <w:spacing w:val="-4"/>
        </w:rPr>
        <w:t xml:space="preserve"> </w:t>
      </w:r>
      <w:r>
        <w:t>binary</w:t>
      </w:r>
      <w:r>
        <w:rPr>
          <w:spacing w:val="-3"/>
        </w:rPr>
        <w:t xml:space="preserve"> </w:t>
      </w:r>
      <w:r>
        <w:t>image</w:t>
      </w:r>
      <w:r>
        <w:rPr>
          <w:spacing w:val="-4"/>
        </w:rPr>
        <w:t xml:space="preserve"> </w:t>
      </w:r>
      <w:r>
        <w:t>contains</w:t>
      </w:r>
      <w:r>
        <w:rPr>
          <w:spacing w:val="-3"/>
        </w:rPr>
        <w:t xml:space="preserve"> </w:t>
      </w:r>
      <w:r>
        <w:t>only</w:t>
      </w:r>
      <w:r>
        <w:rPr>
          <w:spacing w:val="-7"/>
        </w:rPr>
        <w:t xml:space="preserve"> </w:t>
      </w:r>
      <w:r>
        <w:t>two</w:t>
      </w:r>
      <w:r>
        <w:rPr>
          <w:spacing w:val="-7"/>
        </w:rPr>
        <w:t xml:space="preserve"> </w:t>
      </w:r>
      <w:r>
        <w:rPr>
          <w:spacing w:val="-2"/>
        </w:rPr>
        <w:t>values:</w:t>
      </w:r>
    </w:p>
    <w:p w14:paraId="632DAF26">
      <w:pPr>
        <w:pStyle w:val="6"/>
        <w:spacing w:before="48"/>
        <w:ind w:left="360"/>
      </w:pPr>
      <w:r>
        <w:t xml:space="preserve">or </w:t>
      </w:r>
      <w:r>
        <w:rPr>
          <w:spacing w:val="-2"/>
        </w:rPr>
        <w:t>commonly:</w:t>
      </w:r>
    </w:p>
    <w:p w14:paraId="238FBCB0">
      <w:pPr>
        <w:pStyle w:val="6"/>
        <w:spacing w:before="47"/>
        <w:ind w:left="360"/>
      </w:pPr>
      <w:r>
        <w:t xml:space="preserve">For </w:t>
      </w:r>
      <w:r>
        <w:rPr>
          <w:spacing w:val="-2"/>
        </w:rPr>
        <w:t>example:</w:t>
      </w:r>
    </w:p>
    <w:p w14:paraId="6DB4F64D">
      <w:pPr>
        <w:pStyle w:val="6"/>
        <w:spacing w:before="48"/>
        <w:ind w:left="360"/>
      </w:pPr>
      <w:r>
        <w:t>Original</w:t>
      </w:r>
      <w:r>
        <w:rPr>
          <w:spacing w:val="-8"/>
        </w:rPr>
        <w:t xml:space="preserve"> </w:t>
      </w:r>
      <w:r>
        <w:rPr>
          <w:spacing w:val="-2"/>
        </w:rPr>
        <w:t>image</w:t>
      </w:r>
    </w:p>
    <w:p w14:paraId="73C8051C">
      <w:pPr>
        <w:spacing w:before="50"/>
        <w:ind w:left="778" w:right="0" w:firstLine="0"/>
        <w:jc w:val="left"/>
        <w:rPr>
          <w:sz w:val="28"/>
        </w:rPr>
      </w:pPr>
      <w:r>
        <w:rPr>
          <w:spacing w:val="-10"/>
          <w:sz w:val="28"/>
        </w:rPr>
        <w:t>↓</w:t>
      </w:r>
    </w:p>
    <w:p w14:paraId="7170F56F">
      <w:pPr>
        <w:pStyle w:val="6"/>
        <w:spacing w:before="47"/>
        <w:ind w:left="360"/>
      </w:pPr>
      <w:r>
        <w:rPr>
          <w:spacing w:val="-2"/>
        </w:rPr>
        <w:t>Grayscale</w:t>
      </w:r>
    </w:p>
    <w:p w14:paraId="0A40F597">
      <w:pPr>
        <w:spacing w:before="48"/>
        <w:ind w:left="778" w:right="0" w:firstLine="0"/>
        <w:jc w:val="left"/>
        <w:rPr>
          <w:sz w:val="28"/>
        </w:rPr>
      </w:pPr>
      <w:r>
        <w:rPr>
          <w:spacing w:val="-10"/>
          <w:sz w:val="28"/>
        </w:rPr>
        <w:t>↓</w:t>
      </w:r>
    </w:p>
    <w:p w14:paraId="22450DD0">
      <w:pPr>
        <w:pStyle w:val="6"/>
        <w:spacing w:before="50"/>
        <w:ind w:left="360"/>
      </w:pPr>
      <w:r>
        <w:rPr>
          <w:spacing w:val="-2"/>
        </w:rPr>
        <w:t>Thresholding</w:t>
      </w:r>
    </w:p>
    <w:p w14:paraId="1A0ADC0B">
      <w:pPr>
        <w:spacing w:before="48"/>
        <w:ind w:left="778" w:right="0" w:firstLine="0"/>
        <w:jc w:val="left"/>
        <w:rPr>
          <w:sz w:val="28"/>
        </w:rPr>
      </w:pPr>
      <w:r>
        <w:rPr>
          <w:spacing w:val="-10"/>
          <w:sz w:val="28"/>
        </w:rPr>
        <w:t>↓</w:t>
      </w:r>
    </w:p>
    <w:p w14:paraId="2D036DC9">
      <w:pPr>
        <w:pStyle w:val="6"/>
        <w:spacing w:before="48"/>
        <w:ind w:left="360"/>
      </w:pPr>
      <w:r>
        <w:t>Binary</w:t>
      </w:r>
      <w:r>
        <w:rPr>
          <w:spacing w:val="-4"/>
        </w:rPr>
        <w:t xml:space="preserve"> </w:t>
      </w:r>
      <w:r>
        <w:rPr>
          <w:spacing w:val="-2"/>
        </w:rPr>
        <w:t>image</w:t>
      </w:r>
    </w:p>
    <w:p w14:paraId="50856BE3">
      <w:pPr>
        <w:pStyle w:val="6"/>
        <w:spacing w:before="48"/>
        <w:ind w:left="360"/>
      </w:pPr>
      <w:r>
        <w:t>Thresholding</w:t>
      </w:r>
      <w:r>
        <w:rPr>
          <w:spacing w:val="-8"/>
        </w:rPr>
        <w:t xml:space="preserve"> </w:t>
      </w:r>
      <w:r>
        <w:t>can</w:t>
      </w:r>
      <w:r>
        <w:rPr>
          <w:spacing w:val="-6"/>
        </w:rPr>
        <w:t xml:space="preserve"> </w:t>
      </w:r>
      <w:r>
        <w:t>be</w:t>
      </w:r>
      <w:r>
        <w:rPr>
          <w:spacing w:val="-7"/>
        </w:rPr>
        <w:t xml:space="preserve"> </w:t>
      </w:r>
      <w:r>
        <w:t>represented</w:t>
      </w:r>
      <w:r>
        <w:rPr>
          <w:spacing w:val="-5"/>
        </w:rPr>
        <w:t xml:space="preserve"> as:</w:t>
      </w:r>
    </w:p>
    <w:p w14:paraId="4FAB2A33">
      <w:pPr>
        <w:pStyle w:val="6"/>
        <w:spacing w:before="50"/>
        <w:ind w:left="360"/>
      </w:pPr>
      <w:r>
        <w:t>where</w:t>
      </w:r>
      <w:r>
        <w:rPr>
          <w:spacing w:val="-3"/>
        </w:rPr>
        <w:t xml:space="preserve"> </w:t>
      </w:r>
      <w:r>
        <w:t>is</w:t>
      </w:r>
      <w:r>
        <w:rPr>
          <w:spacing w:val="-1"/>
        </w:rPr>
        <w:t xml:space="preserve"> </w:t>
      </w:r>
      <w:r>
        <w:t>the</w:t>
      </w:r>
      <w:r>
        <w:rPr>
          <w:spacing w:val="-4"/>
        </w:rPr>
        <w:t xml:space="preserve"> </w:t>
      </w:r>
      <w:r>
        <w:rPr>
          <w:spacing w:val="-2"/>
        </w:rPr>
        <w:t>threshold.</w:t>
      </w:r>
    </w:p>
    <w:p w14:paraId="41CFEC34">
      <w:pPr>
        <w:pStyle w:val="3"/>
        <w:spacing w:before="47"/>
      </w:pPr>
      <w:r>
        <w:rPr>
          <w:spacing w:val="-2"/>
        </w:rPr>
        <w:t>Advantages</w:t>
      </w:r>
    </w:p>
    <w:p w14:paraId="58DD39F7">
      <w:pPr>
        <w:pStyle w:val="6"/>
        <w:spacing w:before="48" w:line="276" w:lineRule="auto"/>
        <w:ind w:left="360" w:right="4970"/>
      </w:pPr>
      <w:r>
        <w:t>Binary</w:t>
      </w:r>
      <w:r>
        <w:rPr>
          <w:spacing w:val="-8"/>
        </w:rPr>
        <w:t xml:space="preserve"> </w:t>
      </w:r>
      <w:r>
        <w:t>images</w:t>
      </w:r>
      <w:r>
        <w:rPr>
          <w:spacing w:val="-5"/>
        </w:rPr>
        <w:t xml:space="preserve"> </w:t>
      </w:r>
      <w:r>
        <w:t>are</w:t>
      </w:r>
      <w:r>
        <w:rPr>
          <w:spacing w:val="-7"/>
        </w:rPr>
        <w:t xml:space="preserve"> </w:t>
      </w:r>
      <w:r>
        <w:t>extremely</w:t>
      </w:r>
      <w:r>
        <w:rPr>
          <w:spacing w:val="-5"/>
        </w:rPr>
        <w:t xml:space="preserve"> </w:t>
      </w:r>
      <w:r>
        <w:t>simple</w:t>
      </w:r>
      <w:r>
        <w:rPr>
          <w:spacing w:val="-6"/>
        </w:rPr>
        <w:t xml:space="preserve"> </w:t>
      </w:r>
      <w:r>
        <w:t>to</w:t>
      </w:r>
      <w:r>
        <w:rPr>
          <w:spacing w:val="-5"/>
        </w:rPr>
        <w:t xml:space="preserve"> </w:t>
      </w:r>
      <w:r>
        <w:t>process. They can be useful for:</w:t>
      </w:r>
    </w:p>
    <w:p w14:paraId="71BB3062">
      <w:pPr>
        <w:pStyle w:val="8"/>
        <w:numPr>
          <w:ilvl w:val="0"/>
          <w:numId w:val="8"/>
        </w:numPr>
        <w:tabs>
          <w:tab w:val="left" w:pos="1080"/>
        </w:tabs>
        <w:spacing w:before="1" w:after="0" w:line="240" w:lineRule="auto"/>
        <w:ind w:left="1080" w:right="0" w:hanging="360"/>
        <w:jc w:val="left"/>
        <w:rPr>
          <w:rFonts w:ascii="Times New Roman" w:hAnsi="Times New Roman"/>
          <w:sz w:val="28"/>
        </w:rPr>
      </w:pPr>
      <w:r>
        <w:rPr>
          <w:rFonts w:ascii="Times New Roman" w:hAnsi="Times New Roman"/>
          <w:sz w:val="28"/>
        </w:rPr>
        <w:t>object</w:t>
      </w:r>
      <w:r>
        <w:rPr>
          <w:rFonts w:ascii="Times New Roman" w:hAnsi="Times New Roman"/>
          <w:spacing w:val="-4"/>
          <w:sz w:val="28"/>
        </w:rPr>
        <w:t xml:space="preserve"> </w:t>
      </w:r>
      <w:r>
        <w:rPr>
          <w:rFonts w:ascii="Times New Roman" w:hAnsi="Times New Roman"/>
          <w:spacing w:val="-2"/>
          <w:sz w:val="28"/>
        </w:rPr>
        <w:t>segmentation</w:t>
      </w:r>
    </w:p>
    <w:p w14:paraId="79FEBD6B">
      <w:pPr>
        <w:pStyle w:val="8"/>
        <w:numPr>
          <w:ilvl w:val="0"/>
          <w:numId w:val="8"/>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shape</w:t>
      </w:r>
      <w:r>
        <w:rPr>
          <w:rFonts w:ascii="Times New Roman" w:hAnsi="Times New Roman"/>
          <w:spacing w:val="-3"/>
          <w:sz w:val="28"/>
        </w:rPr>
        <w:t xml:space="preserve"> </w:t>
      </w:r>
      <w:r>
        <w:rPr>
          <w:rFonts w:ascii="Times New Roman" w:hAnsi="Times New Roman"/>
          <w:spacing w:val="-2"/>
          <w:sz w:val="28"/>
        </w:rPr>
        <w:t>analysis</w:t>
      </w:r>
    </w:p>
    <w:p w14:paraId="7782711F">
      <w:pPr>
        <w:pStyle w:val="8"/>
        <w:numPr>
          <w:ilvl w:val="0"/>
          <w:numId w:val="8"/>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contour</w:t>
      </w:r>
      <w:r>
        <w:rPr>
          <w:rFonts w:ascii="Times New Roman" w:hAnsi="Times New Roman"/>
          <w:spacing w:val="-6"/>
          <w:sz w:val="28"/>
        </w:rPr>
        <w:t xml:space="preserve"> </w:t>
      </w:r>
      <w:r>
        <w:rPr>
          <w:rFonts w:ascii="Times New Roman" w:hAnsi="Times New Roman"/>
          <w:spacing w:val="-2"/>
          <w:sz w:val="28"/>
        </w:rPr>
        <w:t>detection</w:t>
      </w:r>
    </w:p>
    <w:p w14:paraId="37079858">
      <w:pPr>
        <w:pStyle w:val="8"/>
        <w:numPr>
          <w:ilvl w:val="0"/>
          <w:numId w:val="8"/>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z w:val="28"/>
        </w:rPr>
        <w:t>connected</w:t>
      </w:r>
      <w:r>
        <w:rPr>
          <w:rFonts w:ascii="Times New Roman" w:hAnsi="Times New Roman"/>
          <w:spacing w:val="-9"/>
          <w:sz w:val="28"/>
        </w:rPr>
        <w:t xml:space="preserve"> </w:t>
      </w:r>
      <w:r>
        <w:rPr>
          <w:rFonts w:ascii="Times New Roman" w:hAnsi="Times New Roman"/>
          <w:sz w:val="28"/>
        </w:rPr>
        <w:t>component</w:t>
      </w:r>
      <w:r>
        <w:rPr>
          <w:rFonts w:ascii="Times New Roman" w:hAnsi="Times New Roman"/>
          <w:spacing w:val="-10"/>
          <w:sz w:val="28"/>
        </w:rPr>
        <w:t xml:space="preserve"> </w:t>
      </w:r>
      <w:r>
        <w:rPr>
          <w:rFonts w:ascii="Times New Roman" w:hAnsi="Times New Roman"/>
          <w:spacing w:val="-2"/>
          <w:sz w:val="28"/>
        </w:rPr>
        <w:t>analysis</w:t>
      </w:r>
    </w:p>
    <w:p w14:paraId="3274B0B5">
      <w:pPr>
        <w:pStyle w:val="6"/>
        <w:spacing w:before="47"/>
        <w:ind w:left="360"/>
      </w:pPr>
      <w:r>
        <w:t>They</w:t>
      </w:r>
      <w:r>
        <w:rPr>
          <w:spacing w:val="-5"/>
        </w:rPr>
        <w:t xml:space="preserve"> </w:t>
      </w:r>
      <w:r>
        <w:t>require</w:t>
      </w:r>
      <w:r>
        <w:rPr>
          <w:spacing w:val="-6"/>
        </w:rPr>
        <w:t xml:space="preserve"> </w:t>
      </w:r>
      <w:r>
        <w:t>very</w:t>
      </w:r>
      <w:r>
        <w:rPr>
          <w:spacing w:val="-7"/>
        </w:rPr>
        <w:t xml:space="preserve"> </w:t>
      </w:r>
      <w:r>
        <w:t>little</w:t>
      </w:r>
      <w:r>
        <w:rPr>
          <w:spacing w:val="-6"/>
        </w:rPr>
        <w:t xml:space="preserve"> </w:t>
      </w:r>
      <w:r>
        <w:t>computational</w:t>
      </w:r>
      <w:r>
        <w:rPr>
          <w:spacing w:val="-7"/>
        </w:rPr>
        <w:t xml:space="preserve"> </w:t>
      </w:r>
      <w:r>
        <w:rPr>
          <w:spacing w:val="-2"/>
        </w:rPr>
        <w:t>processing.</w:t>
      </w:r>
    </w:p>
    <w:p w14:paraId="050199C0">
      <w:pPr>
        <w:pStyle w:val="6"/>
        <w:spacing w:before="95"/>
      </w:pPr>
    </w:p>
    <w:p w14:paraId="110C4618">
      <w:pPr>
        <w:pStyle w:val="3"/>
        <w:spacing w:before="1"/>
      </w:pPr>
      <w:r>
        <w:t>Problems</w:t>
      </w:r>
      <w:r>
        <w:rPr>
          <w:spacing w:val="-6"/>
        </w:rPr>
        <w:t xml:space="preserve"> </w:t>
      </w:r>
      <w:r>
        <w:t>with</w:t>
      </w:r>
      <w:r>
        <w:rPr>
          <w:spacing w:val="-6"/>
        </w:rPr>
        <w:t xml:space="preserve"> </w:t>
      </w:r>
      <w:r>
        <w:t>Binary</w:t>
      </w:r>
      <w:r>
        <w:rPr>
          <w:spacing w:val="-6"/>
        </w:rPr>
        <w:t xml:space="preserve"> </w:t>
      </w:r>
      <w:r>
        <w:rPr>
          <w:spacing w:val="-2"/>
        </w:rPr>
        <w:t>Representation</w:t>
      </w:r>
    </w:p>
    <w:p w14:paraId="3C6DA910">
      <w:pPr>
        <w:pStyle w:val="6"/>
        <w:spacing w:before="50" w:line="276" w:lineRule="auto"/>
        <w:ind w:left="360"/>
      </w:pPr>
      <w:r>
        <w:t>Although</w:t>
      </w:r>
      <w:r>
        <w:rPr>
          <w:spacing w:val="76"/>
        </w:rPr>
        <w:t xml:space="preserve"> </w:t>
      </w:r>
      <w:r>
        <w:t>binary</w:t>
      </w:r>
      <w:r>
        <w:rPr>
          <w:spacing w:val="76"/>
        </w:rPr>
        <w:t xml:space="preserve"> </w:t>
      </w:r>
      <w:r>
        <w:t>images</w:t>
      </w:r>
      <w:r>
        <w:rPr>
          <w:spacing w:val="78"/>
        </w:rPr>
        <w:t xml:space="preserve"> </w:t>
      </w:r>
      <w:r>
        <w:t>are</w:t>
      </w:r>
      <w:r>
        <w:rPr>
          <w:spacing w:val="75"/>
        </w:rPr>
        <w:t xml:space="preserve"> </w:t>
      </w:r>
      <w:r>
        <w:t>computationally</w:t>
      </w:r>
      <w:r>
        <w:rPr>
          <w:spacing w:val="78"/>
        </w:rPr>
        <w:t xml:space="preserve"> </w:t>
      </w:r>
      <w:r>
        <w:t>efficient,</w:t>
      </w:r>
      <w:r>
        <w:rPr>
          <w:spacing w:val="74"/>
        </w:rPr>
        <w:t xml:space="preserve"> </w:t>
      </w:r>
      <w:r>
        <w:t>they</w:t>
      </w:r>
      <w:r>
        <w:rPr>
          <w:spacing w:val="76"/>
        </w:rPr>
        <w:t xml:space="preserve"> </w:t>
      </w:r>
      <w:r>
        <w:t>lose</w:t>
      </w:r>
      <w:r>
        <w:rPr>
          <w:spacing w:val="75"/>
        </w:rPr>
        <w:t xml:space="preserve"> </w:t>
      </w:r>
      <w:r>
        <w:t>a</w:t>
      </w:r>
      <w:r>
        <w:rPr>
          <w:spacing w:val="78"/>
        </w:rPr>
        <w:t xml:space="preserve"> </w:t>
      </w:r>
      <w:r>
        <w:t>large</w:t>
      </w:r>
      <w:r>
        <w:rPr>
          <w:spacing w:val="75"/>
        </w:rPr>
        <w:t xml:space="preserve"> </w:t>
      </w:r>
      <w:r>
        <w:t>amount</w:t>
      </w:r>
      <w:r>
        <w:rPr>
          <w:spacing w:val="76"/>
        </w:rPr>
        <w:t xml:space="preserve"> </w:t>
      </w:r>
      <w:r>
        <w:t xml:space="preserve">of </w:t>
      </w:r>
      <w:r>
        <w:rPr>
          <w:spacing w:val="-2"/>
        </w:rPr>
        <w:t>information.</w:t>
      </w:r>
    </w:p>
    <w:p w14:paraId="03469E59">
      <w:pPr>
        <w:pStyle w:val="3"/>
        <w:numPr>
          <w:ilvl w:val="0"/>
          <w:numId w:val="9"/>
        </w:numPr>
        <w:tabs>
          <w:tab w:val="left" w:pos="639"/>
        </w:tabs>
        <w:spacing w:before="0" w:after="0" w:line="321" w:lineRule="exact"/>
        <w:ind w:left="639" w:right="0" w:hanging="279"/>
        <w:jc w:val="left"/>
      </w:pPr>
      <w:r>
        <w:t>Loss</w:t>
      </w:r>
      <w:r>
        <w:rPr>
          <w:spacing w:val="-7"/>
        </w:rPr>
        <w:t xml:space="preserve"> </w:t>
      </w:r>
      <w:r>
        <w:t>of</w:t>
      </w:r>
      <w:r>
        <w:rPr>
          <w:spacing w:val="-3"/>
        </w:rPr>
        <w:t xml:space="preserve"> </w:t>
      </w:r>
      <w:r>
        <w:t>intensity</w:t>
      </w:r>
      <w:r>
        <w:rPr>
          <w:spacing w:val="-4"/>
        </w:rPr>
        <w:t xml:space="preserve"> </w:t>
      </w:r>
      <w:r>
        <w:rPr>
          <w:spacing w:val="-2"/>
        </w:rPr>
        <w:t>information</w:t>
      </w:r>
    </w:p>
    <w:p w14:paraId="65DDC029">
      <w:pPr>
        <w:pStyle w:val="6"/>
        <w:spacing w:before="50" w:line="276" w:lineRule="auto"/>
        <w:ind w:left="360" w:right="722"/>
      </w:pPr>
      <w:r>
        <w:t>A</w:t>
      </w:r>
      <w:r>
        <w:rPr>
          <w:spacing w:val="-6"/>
        </w:rPr>
        <w:t xml:space="preserve"> </w:t>
      </w:r>
      <w:r>
        <w:t>grayscale</w:t>
      </w:r>
      <w:r>
        <w:rPr>
          <w:spacing w:val="-9"/>
        </w:rPr>
        <w:t xml:space="preserve"> </w:t>
      </w:r>
      <w:r>
        <w:t>image</w:t>
      </w:r>
      <w:r>
        <w:rPr>
          <w:spacing w:val="-9"/>
        </w:rPr>
        <w:t xml:space="preserve"> </w:t>
      </w:r>
      <w:r>
        <w:t>contains</w:t>
      </w:r>
      <w:r>
        <w:rPr>
          <w:spacing w:val="-8"/>
        </w:rPr>
        <w:t xml:space="preserve"> </w:t>
      </w:r>
      <w:r>
        <w:t>256</w:t>
      </w:r>
      <w:r>
        <w:rPr>
          <w:spacing w:val="-8"/>
        </w:rPr>
        <w:t xml:space="preserve"> </w:t>
      </w:r>
      <w:r>
        <w:t>possible</w:t>
      </w:r>
      <w:r>
        <w:rPr>
          <w:spacing w:val="-9"/>
        </w:rPr>
        <w:t xml:space="preserve"> </w:t>
      </w:r>
      <w:r>
        <w:t>intensity</w:t>
      </w:r>
      <w:r>
        <w:rPr>
          <w:spacing w:val="-8"/>
        </w:rPr>
        <w:t xml:space="preserve"> </w:t>
      </w:r>
      <w:r>
        <w:t>levels,</w:t>
      </w:r>
      <w:r>
        <w:rPr>
          <w:spacing w:val="-7"/>
        </w:rPr>
        <w:t xml:space="preserve"> </w:t>
      </w:r>
      <w:r>
        <w:t>whereas</w:t>
      </w:r>
      <w:r>
        <w:rPr>
          <w:spacing w:val="-6"/>
        </w:rPr>
        <w:t xml:space="preserve"> </w:t>
      </w:r>
      <w:r>
        <w:t>a</w:t>
      </w:r>
      <w:r>
        <w:rPr>
          <w:spacing w:val="-9"/>
        </w:rPr>
        <w:t xml:space="preserve"> </w:t>
      </w:r>
      <w:r>
        <w:t>binary</w:t>
      </w:r>
      <w:r>
        <w:rPr>
          <w:spacing w:val="-8"/>
        </w:rPr>
        <w:t xml:space="preserve"> </w:t>
      </w:r>
      <w:r>
        <w:t>image</w:t>
      </w:r>
      <w:r>
        <w:rPr>
          <w:spacing w:val="-6"/>
        </w:rPr>
        <w:t xml:space="preserve"> </w:t>
      </w:r>
      <w:r>
        <w:t>contains only two.</w:t>
      </w:r>
    </w:p>
    <w:p w14:paraId="3857C4AE">
      <w:pPr>
        <w:pStyle w:val="6"/>
        <w:spacing w:line="321" w:lineRule="exact"/>
        <w:ind w:left="360"/>
      </w:pPr>
      <w:r>
        <w:rPr>
          <w:spacing w:val="-2"/>
        </w:rPr>
        <w:t>Therefore:</w:t>
      </w:r>
    </w:p>
    <w:p w14:paraId="75F18A6C">
      <w:pPr>
        <w:pStyle w:val="6"/>
        <w:spacing w:before="47"/>
        <w:ind w:left="360"/>
      </w:pPr>
      <w:r>
        <w:t>much</w:t>
      </w:r>
      <w:r>
        <w:rPr>
          <w:spacing w:val="-5"/>
        </w:rPr>
        <w:t xml:space="preserve"> </w:t>
      </w:r>
      <w:r>
        <w:t>information</w:t>
      </w:r>
      <w:r>
        <w:rPr>
          <w:spacing w:val="-5"/>
        </w:rPr>
        <w:t xml:space="preserve"> </w:t>
      </w:r>
      <w:r>
        <w:t>is</w:t>
      </w:r>
      <w:r>
        <w:rPr>
          <w:spacing w:val="-4"/>
        </w:rPr>
        <w:t xml:space="preserve"> </w:t>
      </w:r>
      <w:r>
        <w:rPr>
          <w:spacing w:val="-2"/>
        </w:rPr>
        <w:t>lost.</w:t>
      </w:r>
    </w:p>
    <w:p w14:paraId="3568FCCA">
      <w:pPr>
        <w:pStyle w:val="3"/>
        <w:numPr>
          <w:ilvl w:val="0"/>
          <w:numId w:val="9"/>
        </w:numPr>
        <w:tabs>
          <w:tab w:val="left" w:pos="639"/>
        </w:tabs>
        <w:spacing w:before="50" w:after="0" w:line="240" w:lineRule="auto"/>
        <w:ind w:left="639" w:right="0" w:hanging="279"/>
        <w:jc w:val="left"/>
      </w:pPr>
      <w:r>
        <w:t>Poor</w:t>
      </w:r>
      <w:r>
        <w:rPr>
          <w:spacing w:val="-7"/>
        </w:rPr>
        <w:t xml:space="preserve"> </w:t>
      </w:r>
      <w:r>
        <w:t>performance</w:t>
      </w:r>
      <w:r>
        <w:rPr>
          <w:spacing w:val="-6"/>
        </w:rPr>
        <w:t xml:space="preserve"> </w:t>
      </w:r>
      <w:r>
        <w:t>under</w:t>
      </w:r>
      <w:r>
        <w:rPr>
          <w:spacing w:val="-6"/>
        </w:rPr>
        <w:t xml:space="preserve"> </w:t>
      </w:r>
      <w:r>
        <w:t>changing</w:t>
      </w:r>
      <w:r>
        <w:rPr>
          <w:spacing w:val="-5"/>
        </w:rPr>
        <w:t xml:space="preserve"> </w:t>
      </w:r>
      <w:r>
        <w:rPr>
          <w:spacing w:val="-2"/>
        </w:rPr>
        <w:t>illumination</w:t>
      </w:r>
    </w:p>
    <w:p w14:paraId="0DD1672D">
      <w:pPr>
        <w:pStyle w:val="6"/>
        <w:spacing w:before="48"/>
        <w:ind w:left="360"/>
      </w:pPr>
      <w:r>
        <w:t>Suppose</w:t>
      </w:r>
      <w:r>
        <w:rPr>
          <w:spacing w:val="-6"/>
        </w:rPr>
        <w:t xml:space="preserve"> </w:t>
      </w:r>
      <w:r>
        <w:t>a</w:t>
      </w:r>
      <w:r>
        <w:rPr>
          <w:spacing w:val="-6"/>
        </w:rPr>
        <w:t xml:space="preserve"> </w:t>
      </w:r>
      <w:r>
        <w:t>pedestrian</w:t>
      </w:r>
      <w:r>
        <w:rPr>
          <w:spacing w:val="-7"/>
        </w:rPr>
        <w:t xml:space="preserve"> </w:t>
      </w:r>
      <w:r>
        <w:t>is</w:t>
      </w:r>
      <w:r>
        <w:rPr>
          <w:spacing w:val="-5"/>
        </w:rPr>
        <w:t xml:space="preserve"> </w:t>
      </w:r>
      <w:r>
        <w:t>captured</w:t>
      </w:r>
      <w:r>
        <w:rPr>
          <w:spacing w:val="-6"/>
        </w:rPr>
        <w:t xml:space="preserve"> </w:t>
      </w:r>
      <w:r>
        <w:rPr>
          <w:spacing w:val="-2"/>
        </w:rPr>
        <w:t>under:</w:t>
      </w:r>
    </w:p>
    <w:p w14:paraId="03D26093">
      <w:pPr>
        <w:pStyle w:val="8"/>
        <w:numPr>
          <w:ilvl w:val="1"/>
          <w:numId w:val="9"/>
        </w:numPr>
        <w:tabs>
          <w:tab w:val="left" w:pos="1080"/>
        </w:tabs>
        <w:spacing w:before="47" w:after="0" w:line="240" w:lineRule="auto"/>
        <w:ind w:left="1080" w:right="0" w:hanging="360"/>
        <w:jc w:val="left"/>
        <w:rPr>
          <w:rFonts w:ascii="Times New Roman" w:hAnsi="Times New Roman"/>
          <w:sz w:val="28"/>
        </w:rPr>
      </w:pPr>
      <w:r>
        <w:rPr>
          <w:rFonts w:ascii="Times New Roman" w:hAnsi="Times New Roman"/>
          <w:spacing w:val="-2"/>
          <w:sz w:val="28"/>
        </w:rPr>
        <w:t>sunlight</w:t>
      </w:r>
    </w:p>
    <w:p w14:paraId="6B1133B6">
      <w:pPr>
        <w:pStyle w:val="8"/>
        <w:numPr>
          <w:ilvl w:val="1"/>
          <w:numId w:val="9"/>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pacing w:val="-2"/>
          <w:sz w:val="28"/>
        </w:rPr>
        <w:t>shadow</w:t>
      </w:r>
    </w:p>
    <w:p w14:paraId="52C7E691">
      <w:pPr>
        <w:pStyle w:val="8"/>
        <w:numPr>
          <w:ilvl w:val="1"/>
          <w:numId w:val="9"/>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z w:val="28"/>
        </w:rPr>
        <w:t>nighttime</w:t>
      </w:r>
      <w:r>
        <w:rPr>
          <w:rFonts w:ascii="Times New Roman" w:hAnsi="Times New Roman"/>
          <w:spacing w:val="-8"/>
          <w:sz w:val="28"/>
        </w:rPr>
        <w:t xml:space="preserve"> </w:t>
      </w:r>
      <w:r>
        <w:rPr>
          <w:rFonts w:ascii="Times New Roman" w:hAnsi="Times New Roman"/>
          <w:spacing w:val="-2"/>
          <w:sz w:val="28"/>
        </w:rPr>
        <w:t>lighting</w:t>
      </w:r>
    </w:p>
    <w:p w14:paraId="24AFBDC4">
      <w:pPr>
        <w:pStyle w:val="6"/>
        <w:spacing w:before="48"/>
        <w:ind w:left="360"/>
      </w:pPr>
      <w:r>
        <w:t>A</w:t>
      </w:r>
      <w:r>
        <w:rPr>
          <w:spacing w:val="-4"/>
        </w:rPr>
        <w:t xml:space="preserve"> </w:t>
      </w:r>
      <w:r>
        <w:t>fixed</w:t>
      </w:r>
      <w:r>
        <w:rPr>
          <w:spacing w:val="-4"/>
        </w:rPr>
        <w:t xml:space="preserve"> </w:t>
      </w:r>
      <w:r>
        <w:t>threshold</w:t>
      </w:r>
      <w:r>
        <w:rPr>
          <w:spacing w:val="-7"/>
        </w:rPr>
        <w:t xml:space="preserve"> </w:t>
      </w:r>
      <w:r>
        <w:t>may</w:t>
      </w:r>
      <w:r>
        <w:rPr>
          <w:spacing w:val="-3"/>
        </w:rPr>
        <w:t xml:space="preserve"> </w:t>
      </w:r>
      <w:r>
        <w:t>incorrectly</w:t>
      </w:r>
      <w:r>
        <w:rPr>
          <w:spacing w:val="-4"/>
        </w:rPr>
        <w:t xml:space="preserve"> </w:t>
      </w:r>
      <w:r>
        <w:t>classify</w:t>
      </w:r>
      <w:r>
        <w:rPr>
          <w:spacing w:val="-3"/>
        </w:rPr>
        <w:t xml:space="preserve"> </w:t>
      </w:r>
      <w:r>
        <w:t>parts</w:t>
      </w:r>
      <w:r>
        <w:rPr>
          <w:spacing w:val="-8"/>
        </w:rPr>
        <w:t xml:space="preserve"> </w:t>
      </w:r>
      <w:r>
        <w:t>of</w:t>
      </w:r>
      <w:r>
        <w:rPr>
          <w:spacing w:val="-4"/>
        </w:rPr>
        <w:t xml:space="preserve"> </w:t>
      </w:r>
      <w:r>
        <w:t>the</w:t>
      </w:r>
      <w:r>
        <w:rPr>
          <w:spacing w:val="-7"/>
        </w:rPr>
        <w:t xml:space="preserve"> </w:t>
      </w:r>
      <w:r>
        <w:t>person</w:t>
      </w:r>
      <w:r>
        <w:rPr>
          <w:spacing w:val="-4"/>
        </w:rPr>
        <w:t xml:space="preserve"> </w:t>
      </w:r>
      <w:r>
        <w:t>as</w:t>
      </w:r>
      <w:r>
        <w:rPr>
          <w:spacing w:val="-3"/>
        </w:rPr>
        <w:t xml:space="preserve"> </w:t>
      </w:r>
      <w:r>
        <w:rPr>
          <w:spacing w:val="-2"/>
        </w:rPr>
        <w:t>background.</w:t>
      </w:r>
    </w:p>
    <w:p w14:paraId="0A693A37">
      <w:pPr>
        <w:pStyle w:val="6"/>
        <w:spacing w:after="0"/>
        <w:sectPr>
          <w:pgSz w:w="12240" w:h="15840"/>
          <w:pgMar w:top="1380" w:right="360" w:bottom="280" w:left="720" w:header="720" w:footer="720" w:gutter="0"/>
          <w:cols w:space="720" w:num="1"/>
        </w:sectPr>
      </w:pPr>
    </w:p>
    <w:p w14:paraId="1080FD84">
      <w:pPr>
        <w:pStyle w:val="3"/>
        <w:numPr>
          <w:ilvl w:val="0"/>
          <w:numId w:val="9"/>
        </w:numPr>
        <w:tabs>
          <w:tab w:val="left" w:pos="639"/>
        </w:tabs>
        <w:spacing w:before="60" w:after="0" w:line="240" w:lineRule="auto"/>
        <w:ind w:left="639" w:right="0" w:hanging="279"/>
        <w:jc w:val="left"/>
      </w:pPr>
      <w:r>
        <w:t>Loss</w:t>
      </w:r>
      <w:r>
        <w:rPr>
          <w:spacing w:val="-5"/>
        </w:rPr>
        <w:t xml:space="preserve"> </w:t>
      </w:r>
      <w:r>
        <w:t>of</w:t>
      </w:r>
      <w:r>
        <w:rPr>
          <w:spacing w:val="-1"/>
        </w:rPr>
        <w:t xml:space="preserve"> </w:t>
      </w:r>
      <w:r>
        <w:t>object</w:t>
      </w:r>
      <w:r>
        <w:rPr>
          <w:spacing w:val="-1"/>
        </w:rPr>
        <w:t xml:space="preserve"> </w:t>
      </w:r>
      <w:r>
        <w:rPr>
          <w:spacing w:val="-2"/>
        </w:rPr>
        <w:t>details</w:t>
      </w:r>
    </w:p>
    <w:p w14:paraId="503AA127">
      <w:pPr>
        <w:pStyle w:val="6"/>
        <w:spacing w:before="48"/>
        <w:ind w:left="360"/>
      </w:pPr>
      <w:r>
        <w:t>Small</w:t>
      </w:r>
      <w:r>
        <w:rPr>
          <w:spacing w:val="-6"/>
        </w:rPr>
        <w:t xml:space="preserve"> </w:t>
      </w:r>
      <w:r>
        <w:t>details</w:t>
      </w:r>
      <w:r>
        <w:rPr>
          <w:spacing w:val="-4"/>
        </w:rPr>
        <w:t xml:space="preserve"> </w:t>
      </w:r>
      <w:r>
        <w:t>such</w:t>
      </w:r>
      <w:r>
        <w:rPr>
          <w:spacing w:val="-4"/>
        </w:rPr>
        <w:t xml:space="preserve"> </w:t>
      </w:r>
      <w:r>
        <w:rPr>
          <w:spacing w:val="-5"/>
        </w:rPr>
        <w:t>as:</w:t>
      </w:r>
    </w:p>
    <w:p w14:paraId="07E7FD08">
      <w:pPr>
        <w:pStyle w:val="8"/>
        <w:numPr>
          <w:ilvl w:val="1"/>
          <w:numId w:val="9"/>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z w:val="28"/>
        </w:rPr>
        <w:t>clothing</w:t>
      </w:r>
      <w:r>
        <w:rPr>
          <w:rFonts w:ascii="Times New Roman" w:hAnsi="Times New Roman"/>
          <w:spacing w:val="-7"/>
          <w:sz w:val="28"/>
        </w:rPr>
        <w:t xml:space="preserve"> </w:t>
      </w:r>
      <w:r>
        <w:rPr>
          <w:rFonts w:ascii="Times New Roman" w:hAnsi="Times New Roman"/>
          <w:spacing w:val="-2"/>
          <w:sz w:val="28"/>
        </w:rPr>
        <w:t>patterns</w:t>
      </w:r>
    </w:p>
    <w:p w14:paraId="19E948C7">
      <w:pPr>
        <w:pStyle w:val="8"/>
        <w:numPr>
          <w:ilvl w:val="1"/>
          <w:numId w:val="9"/>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vehicle</w:t>
      </w:r>
      <w:r>
        <w:rPr>
          <w:rFonts w:ascii="Times New Roman" w:hAnsi="Times New Roman"/>
          <w:spacing w:val="-9"/>
          <w:sz w:val="28"/>
        </w:rPr>
        <w:t xml:space="preserve"> </w:t>
      </w:r>
      <w:r>
        <w:rPr>
          <w:rFonts w:ascii="Times New Roman" w:hAnsi="Times New Roman"/>
          <w:spacing w:val="-2"/>
          <w:sz w:val="28"/>
        </w:rPr>
        <w:t>structure</w:t>
      </w:r>
    </w:p>
    <w:p w14:paraId="0580B602">
      <w:pPr>
        <w:pStyle w:val="8"/>
        <w:numPr>
          <w:ilvl w:val="1"/>
          <w:numId w:val="9"/>
        </w:numPr>
        <w:tabs>
          <w:tab w:val="left" w:pos="1080"/>
        </w:tabs>
        <w:spacing w:before="47" w:after="0" w:line="240" w:lineRule="auto"/>
        <w:ind w:left="1080" w:right="0" w:hanging="360"/>
        <w:jc w:val="left"/>
        <w:rPr>
          <w:rFonts w:ascii="Times New Roman" w:hAnsi="Times New Roman"/>
          <w:sz w:val="28"/>
        </w:rPr>
      </w:pPr>
      <w:r>
        <w:rPr>
          <w:rFonts w:ascii="Times New Roman" w:hAnsi="Times New Roman"/>
          <w:sz w:val="28"/>
        </w:rPr>
        <w:t>body</w:t>
      </w:r>
      <w:r>
        <w:rPr>
          <w:rFonts w:ascii="Times New Roman" w:hAnsi="Times New Roman"/>
          <w:spacing w:val="-3"/>
          <w:sz w:val="28"/>
        </w:rPr>
        <w:t xml:space="preserve"> </w:t>
      </w:r>
      <w:r>
        <w:rPr>
          <w:rFonts w:ascii="Times New Roman" w:hAnsi="Times New Roman"/>
          <w:spacing w:val="-2"/>
          <w:sz w:val="28"/>
        </w:rPr>
        <w:t>contours</w:t>
      </w:r>
    </w:p>
    <w:p w14:paraId="1F81E41E">
      <w:pPr>
        <w:pStyle w:val="8"/>
        <w:numPr>
          <w:ilvl w:val="1"/>
          <w:numId w:val="9"/>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facial/shape</w:t>
      </w:r>
      <w:r>
        <w:rPr>
          <w:rFonts w:ascii="Times New Roman" w:hAnsi="Times New Roman"/>
          <w:spacing w:val="-9"/>
          <w:sz w:val="28"/>
        </w:rPr>
        <w:t xml:space="preserve"> </w:t>
      </w:r>
      <w:r>
        <w:rPr>
          <w:rFonts w:ascii="Times New Roman" w:hAnsi="Times New Roman"/>
          <w:spacing w:val="-2"/>
          <w:sz w:val="28"/>
        </w:rPr>
        <w:t>details</w:t>
      </w:r>
    </w:p>
    <w:p w14:paraId="2FDAC8EA">
      <w:pPr>
        <w:pStyle w:val="6"/>
        <w:spacing w:before="50"/>
        <w:ind w:left="360"/>
      </w:pPr>
      <w:r>
        <w:t>may</w:t>
      </w:r>
      <w:r>
        <w:rPr>
          <w:spacing w:val="-7"/>
        </w:rPr>
        <w:t xml:space="preserve"> </w:t>
      </w:r>
      <w:r>
        <w:t>disappear</w:t>
      </w:r>
      <w:r>
        <w:rPr>
          <w:spacing w:val="-3"/>
        </w:rPr>
        <w:t xml:space="preserve"> </w:t>
      </w:r>
      <w:r>
        <w:t>after</w:t>
      </w:r>
      <w:r>
        <w:rPr>
          <w:spacing w:val="-3"/>
        </w:rPr>
        <w:t xml:space="preserve"> </w:t>
      </w:r>
      <w:r>
        <w:rPr>
          <w:spacing w:val="-2"/>
        </w:rPr>
        <w:t>thresholding.</w:t>
      </w:r>
    </w:p>
    <w:p w14:paraId="00D1B760">
      <w:pPr>
        <w:pStyle w:val="3"/>
        <w:numPr>
          <w:ilvl w:val="0"/>
          <w:numId w:val="9"/>
        </w:numPr>
        <w:tabs>
          <w:tab w:val="left" w:pos="639"/>
        </w:tabs>
        <w:spacing w:before="47" w:after="0" w:line="240" w:lineRule="auto"/>
        <w:ind w:left="639" w:right="0" w:hanging="279"/>
        <w:jc w:val="left"/>
      </w:pPr>
      <w:r>
        <w:t>Incorrect</w:t>
      </w:r>
      <w:r>
        <w:rPr>
          <w:spacing w:val="-6"/>
        </w:rPr>
        <w:t xml:space="preserve"> </w:t>
      </w:r>
      <w:r>
        <w:rPr>
          <w:spacing w:val="-2"/>
        </w:rPr>
        <w:t>segmentation</w:t>
      </w:r>
    </w:p>
    <w:p w14:paraId="5394480D">
      <w:pPr>
        <w:pStyle w:val="6"/>
        <w:spacing w:before="48" w:line="278" w:lineRule="auto"/>
        <w:ind w:left="360"/>
      </w:pPr>
      <w:r>
        <w:t>If</w:t>
      </w:r>
      <w:r>
        <w:rPr>
          <w:spacing w:val="40"/>
        </w:rPr>
        <w:t xml:space="preserve"> </w:t>
      </w:r>
      <w:r>
        <w:t>the</w:t>
      </w:r>
      <w:r>
        <w:rPr>
          <w:spacing w:val="40"/>
        </w:rPr>
        <w:t xml:space="preserve"> </w:t>
      </w:r>
      <w:r>
        <w:t>vehicle</w:t>
      </w:r>
      <w:r>
        <w:rPr>
          <w:spacing w:val="40"/>
        </w:rPr>
        <w:t xml:space="preserve"> </w:t>
      </w:r>
      <w:r>
        <w:t>and</w:t>
      </w:r>
      <w:r>
        <w:rPr>
          <w:spacing w:val="40"/>
        </w:rPr>
        <w:t xml:space="preserve"> </w:t>
      </w:r>
      <w:r>
        <w:t>background</w:t>
      </w:r>
      <w:r>
        <w:rPr>
          <w:spacing w:val="40"/>
        </w:rPr>
        <w:t xml:space="preserve"> </w:t>
      </w:r>
      <w:r>
        <w:t>have</w:t>
      </w:r>
      <w:r>
        <w:rPr>
          <w:spacing w:val="40"/>
        </w:rPr>
        <w:t xml:space="preserve"> </w:t>
      </w:r>
      <w:r>
        <w:t>similar</w:t>
      </w:r>
      <w:r>
        <w:rPr>
          <w:spacing w:val="40"/>
        </w:rPr>
        <w:t xml:space="preserve"> </w:t>
      </w:r>
      <w:r>
        <w:t>intensity</w:t>
      </w:r>
      <w:r>
        <w:rPr>
          <w:spacing w:val="40"/>
        </w:rPr>
        <w:t xml:space="preserve"> </w:t>
      </w:r>
      <w:r>
        <w:t>values,</w:t>
      </w:r>
      <w:r>
        <w:rPr>
          <w:spacing w:val="40"/>
        </w:rPr>
        <w:t xml:space="preserve"> </w:t>
      </w:r>
      <w:r>
        <w:t>thresholding</w:t>
      </w:r>
      <w:r>
        <w:rPr>
          <w:spacing w:val="40"/>
        </w:rPr>
        <w:t xml:space="preserve"> </w:t>
      </w:r>
      <w:r>
        <w:t>may</w:t>
      </w:r>
      <w:r>
        <w:rPr>
          <w:spacing w:val="40"/>
        </w:rPr>
        <w:t xml:space="preserve"> </w:t>
      </w:r>
      <w:r>
        <w:t>fail</w:t>
      </w:r>
      <w:r>
        <w:rPr>
          <w:spacing w:val="40"/>
        </w:rPr>
        <w:t xml:space="preserve"> </w:t>
      </w:r>
      <w:r>
        <w:t>to separate them.</w:t>
      </w:r>
    </w:p>
    <w:p w14:paraId="35D26C62">
      <w:pPr>
        <w:pStyle w:val="6"/>
        <w:spacing w:line="317" w:lineRule="exact"/>
        <w:ind w:left="360"/>
      </w:pPr>
      <w:r>
        <w:t>Therefore,</w:t>
      </w:r>
      <w:r>
        <w:rPr>
          <w:spacing w:val="-6"/>
        </w:rPr>
        <w:t xml:space="preserve"> </w:t>
      </w:r>
      <w:r>
        <w:t>binary</w:t>
      </w:r>
      <w:r>
        <w:rPr>
          <w:spacing w:val="-4"/>
        </w:rPr>
        <w:t xml:space="preserve"> </w:t>
      </w:r>
      <w:r>
        <w:t>representation</w:t>
      </w:r>
      <w:r>
        <w:rPr>
          <w:spacing w:val="-8"/>
        </w:rPr>
        <w:t xml:space="preserve"> </w:t>
      </w:r>
      <w:r>
        <w:t>is</w:t>
      </w:r>
      <w:r>
        <w:rPr>
          <w:spacing w:val="-8"/>
        </w:rPr>
        <w:t xml:space="preserve"> </w:t>
      </w:r>
      <w:r>
        <w:t>not</w:t>
      </w:r>
      <w:r>
        <w:rPr>
          <w:spacing w:val="-4"/>
        </w:rPr>
        <w:t xml:space="preserve"> </w:t>
      </w:r>
      <w:r>
        <w:t>always</w:t>
      </w:r>
      <w:r>
        <w:rPr>
          <w:spacing w:val="-4"/>
        </w:rPr>
        <w:t xml:space="preserve"> </w:t>
      </w:r>
      <w:r>
        <w:t>reliable</w:t>
      </w:r>
      <w:r>
        <w:rPr>
          <w:spacing w:val="-5"/>
        </w:rPr>
        <w:t xml:space="preserve"> </w:t>
      </w:r>
      <w:r>
        <w:t>for</w:t>
      </w:r>
      <w:r>
        <w:rPr>
          <w:spacing w:val="-5"/>
        </w:rPr>
        <w:t xml:space="preserve"> </w:t>
      </w:r>
      <w:r>
        <w:t>real-world</w:t>
      </w:r>
      <w:r>
        <w:rPr>
          <w:spacing w:val="-3"/>
        </w:rPr>
        <w:t xml:space="preserve"> </w:t>
      </w:r>
      <w:r>
        <w:rPr>
          <w:spacing w:val="-2"/>
        </w:rPr>
        <w:t>surveillance.</w:t>
      </w:r>
    </w:p>
    <w:p w14:paraId="7D717BA9">
      <w:pPr>
        <w:pStyle w:val="6"/>
      </w:pPr>
    </w:p>
    <w:p w14:paraId="73F47DDA">
      <w:pPr>
        <w:pStyle w:val="6"/>
      </w:pPr>
    </w:p>
    <w:p w14:paraId="75F1E57D">
      <w:pPr>
        <w:pStyle w:val="6"/>
        <w:spacing w:before="193"/>
      </w:pPr>
    </w:p>
    <w:p w14:paraId="03216F7C">
      <w:pPr>
        <w:pStyle w:val="3"/>
      </w:pPr>
      <w:r>
        <w:t>Comparison</w:t>
      </w:r>
      <w:r>
        <w:rPr>
          <w:spacing w:val="-8"/>
        </w:rPr>
        <w:t xml:space="preserve"> </w:t>
      </w:r>
      <w:r>
        <w:t>of</w:t>
      </w:r>
      <w:r>
        <w:rPr>
          <w:spacing w:val="-5"/>
        </w:rPr>
        <w:t xml:space="preserve"> </w:t>
      </w:r>
      <w:r>
        <w:t>Image</w:t>
      </w:r>
      <w:r>
        <w:rPr>
          <w:spacing w:val="-5"/>
        </w:rPr>
        <w:t xml:space="preserve"> </w:t>
      </w:r>
      <w:r>
        <w:rPr>
          <w:spacing w:val="-2"/>
        </w:rPr>
        <w:t>Representations</w:t>
      </w:r>
    </w:p>
    <w:p w14:paraId="13FCAD20">
      <w:pPr>
        <w:tabs>
          <w:tab w:val="left" w:pos="3202"/>
          <w:tab w:val="left" w:pos="5556"/>
          <w:tab w:val="left" w:pos="7117"/>
        </w:tabs>
        <w:spacing w:before="93"/>
        <w:ind w:left="405" w:right="0" w:firstLine="0"/>
        <w:jc w:val="left"/>
        <w:rPr>
          <w:b/>
          <w:sz w:val="28"/>
        </w:rPr>
      </w:pPr>
      <w:r>
        <w:rPr>
          <w:b/>
          <w:spacing w:val="-2"/>
          <w:sz w:val="28"/>
        </w:rPr>
        <w:t>Property</w:t>
      </w:r>
      <w:r>
        <w:rPr>
          <w:b/>
          <w:sz w:val="28"/>
        </w:rPr>
        <w:tab/>
      </w:r>
      <w:r>
        <w:rPr>
          <w:b/>
          <w:spacing w:val="-5"/>
          <w:sz w:val="28"/>
        </w:rPr>
        <w:t>RGB</w:t>
      </w:r>
      <w:r>
        <w:rPr>
          <w:b/>
          <w:sz w:val="28"/>
        </w:rPr>
        <w:tab/>
      </w:r>
      <w:r>
        <w:rPr>
          <w:b/>
          <w:spacing w:val="-2"/>
          <w:sz w:val="28"/>
        </w:rPr>
        <w:t>Grayscale</w:t>
      </w:r>
      <w:r>
        <w:rPr>
          <w:b/>
          <w:sz w:val="28"/>
        </w:rPr>
        <w:tab/>
      </w:r>
      <w:r>
        <w:rPr>
          <w:b/>
          <w:spacing w:val="-2"/>
          <w:sz w:val="28"/>
        </w:rPr>
        <w:t>Binary</w:t>
      </w:r>
    </w:p>
    <w:p w14:paraId="38D96D38">
      <w:pPr>
        <w:pStyle w:val="6"/>
        <w:tabs>
          <w:tab w:val="left" w:pos="3202"/>
          <w:tab w:val="left" w:pos="5556"/>
          <w:tab w:val="right" w:pos="7257"/>
        </w:tabs>
        <w:spacing w:before="108"/>
        <w:ind w:left="405"/>
      </w:pPr>
      <w:r>
        <w:rPr>
          <w:spacing w:val="-2"/>
        </w:rPr>
        <w:t>Channels</w:t>
      </w:r>
      <w:r>
        <w:tab/>
      </w:r>
      <w:r>
        <w:rPr>
          <w:spacing w:val="-10"/>
        </w:rPr>
        <w:t>3</w:t>
      </w:r>
      <w:r>
        <w:tab/>
      </w:r>
      <w:r>
        <w:rPr>
          <w:spacing w:val="-10"/>
        </w:rPr>
        <w:t>1</w:t>
      </w:r>
      <w:r>
        <w:tab/>
      </w:r>
      <w:r>
        <w:rPr>
          <w:spacing w:val="-10"/>
        </w:rPr>
        <w:t>1</w:t>
      </w:r>
    </w:p>
    <w:p w14:paraId="3F61EAE7">
      <w:pPr>
        <w:pStyle w:val="6"/>
        <w:tabs>
          <w:tab w:val="left" w:pos="3202"/>
          <w:tab w:val="left" w:pos="5556"/>
          <w:tab w:val="left" w:pos="7117"/>
        </w:tabs>
        <w:spacing w:before="108"/>
        <w:ind w:left="405"/>
      </w:pPr>
      <w:r>
        <w:t>Computational</w:t>
      </w:r>
      <w:r>
        <w:rPr>
          <w:spacing w:val="-14"/>
        </w:rPr>
        <w:t xml:space="preserve"> </w:t>
      </w:r>
      <w:r>
        <w:rPr>
          <w:spacing w:val="-4"/>
        </w:rPr>
        <w:t>cost</w:t>
      </w:r>
      <w:r>
        <w:tab/>
      </w:r>
      <w:r>
        <w:rPr>
          <w:spacing w:val="-4"/>
        </w:rPr>
        <w:t>High</w:t>
      </w:r>
      <w:r>
        <w:tab/>
      </w:r>
      <w:r>
        <w:rPr>
          <w:spacing w:val="-5"/>
        </w:rPr>
        <w:t>Low</w:t>
      </w:r>
      <w:r>
        <w:tab/>
      </w:r>
      <w:r>
        <w:t>Very</w:t>
      </w:r>
      <w:r>
        <w:rPr>
          <w:spacing w:val="-2"/>
        </w:rPr>
        <w:t xml:space="preserve"> </w:t>
      </w:r>
      <w:r>
        <w:rPr>
          <w:spacing w:val="-5"/>
        </w:rPr>
        <w:t>low</w:t>
      </w:r>
    </w:p>
    <w:p w14:paraId="2DEB2AC3">
      <w:pPr>
        <w:pStyle w:val="6"/>
        <w:tabs>
          <w:tab w:val="left" w:pos="3202"/>
          <w:tab w:val="left" w:pos="5556"/>
          <w:tab w:val="left" w:pos="7117"/>
        </w:tabs>
        <w:spacing w:before="110"/>
        <w:ind w:left="405"/>
      </w:pPr>
      <w:r>
        <w:t>Memory</w:t>
      </w:r>
      <w:r>
        <w:rPr>
          <w:spacing w:val="-4"/>
        </w:rPr>
        <w:t xml:space="preserve"> </w:t>
      </w:r>
      <w:r>
        <w:rPr>
          <w:spacing w:val="-2"/>
        </w:rPr>
        <w:t>usage</w:t>
      </w:r>
      <w:r>
        <w:tab/>
      </w:r>
      <w:r>
        <w:rPr>
          <w:spacing w:val="-4"/>
        </w:rPr>
        <w:t>High</w:t>
      </w:r>
      <w:r>
        <w:tab/>
      </w:r>
      <w:r>
        <w:rPr>
          <w:spacing w:val="-2"/>
        </w:rPr>
        <w:t>Lower</w:t>
      </w:r>
      <w:r>
        <w:tab/>
      </w:r>
      <w:r>
        <w:t>Very</w:t>
      </w:r>
      <w:r>
        <w:rPr>
          <w:spacing w:val="-2"/>
        </w:rPr>
        <w:t xml:space="preserve"> </w:t>
      </w:r>
      <w:r>
        <w:rPr>
          <w:spacing w:val="-5"/>
        </w:rPr>
        <w:t>low</w:t>
      </w:r>
    </w:p>
    <w:p w14:paraId="3F2EB169">
      <w:pPr>
        <w:pStyle w:val="6"/>
        <w:tabs>
          <w:tab w:val="left" w:pos="3202"/>
          <w:tab w:val="left" w:pos="5556"/>
          <w:tab w:val="left" w:pos="7117"/>
        </w:tabs>
        <w:spacing w:before="108"/>
        <w:ind w:left="405"/>
      </w:pPr>
      <w:r>
        <w:t>Intensity</w:t>
      </w:r>
      <w:r>
        <w:rPr>
          <w:spacing w:val="-6"/>
        </w:rPr>
        <w:t xml:space="preserve"> </w:t>
      </w:r>
      <w:r>
        <w:rPr>
          <w:spacing w:val="-2"/>
        </w:rPr>
        <w:t>information</w:t>
      </w:r>
      <w:r>
        <w:tab/>
      </w:r>
      <w:r>
        <w:rPr>
          <w:spacing w:val="-4"/>
        </w:rPr>
        <w:t>High</w:t>
      </w:r>
      <w:r>
        <w:tab/>
      </w:r>
      <w:r>
        <w:rPr>
          <w:spacing w:val="-2"/>
        </w:rPr>
        <w:t>Moderate</w:t>
      </w:r>
      <w:r>
        <w:tab/>
      </w:r>
      <w:r>
        <w:t>Very</w:t>
      </w:r>
      <w:r>
        <w:rPr>
          <w:spacing w:val="-2"/>
        </w:rPr>
        <w:t xml:space="preserve"> </w:t>
      </w:r>
      <w:r>
        <w:rPr>
          <w:spacing w:val="-5"/>
        </w:rPr>
        <w:t>low</w:t>
      </w:r>
    </w:p>
    <w:p w14:paraId="1C454553">
      <w:pPr>
        <w:pStyle w:val="6"/>
        <w:tabs>
          <w:tab w:val="left" w:pos="3202"/>
          <w:tab w:val="left" w:pos="5556"/>
          <w:tab w:val="left" w:pos="7117"/>
        </w:tabs>
        <w:spacing w:before="107" w:line="321" w:lineRule="auto"/>
        <w:ind w:left="405" w:right="1600"/>
      </w:pPr>
      <w:r>
        <w:t>Edge detection</w:t>
      </w:r>
      <w:r>
        <w:tab/>
      </w:r>
      <w:r>
        <w:rPr>
          <w:spacing w:val="-4"/>
        </w:rPr>
        <w:t>Good</w:t>
      </w:r>
      <w:r>
        <w:tab/>
      </w:r>
      <w:r>
        <w:rPr>
          <w:spacing w:val="-2"/>
        </w:rPr>
        <w:t>Excellent</w:t>
      </w:r>
      <w:r>
        <w:tab/>
      </w:r>
      <w:r>
        <w:t>Depends</w:t>
      </w:r>
      <w:r>
        <w:rPr>
          <w:spacing w:val="-18"/>
        </w:rPr>
        <w:t xml:space="preserve"> </w:t>
      </w:r>
      <w:r>
        <w:t>on</w:t>
      </w:r>
      <w:r>
        <w:rPr>
          <w:spacing w:val="-17"/>
        </w:rPr>
        <w:t xml:space="preserve"> </w:t>
      </w:r>
      <w:r>
        <w:t>threshold Feature extraction</w:t>
      </w:r>
      <w:r>
        <w:tab/>
      </w:r>
      <w:r>
        <w:t>High cost</w:t>
      </w:r>
      <w:r>
        <w:tab/>
      </w:r>
      <w:r>
        <w:rPr>
          <w:spacing w:val="-2"/>
        </w:rPr>
        <w:t>Efficient</w:t>
      </w:r>
      <w:r>
        <w:tab/>
      </w:r>
      <w:r>
        <w:rPr>
          <w:spacing w:val="-2"/>
        </w:rPr>
        <w:t>Limited</w:t>
      </w:r>
    </w:p>
    <w:p w14:paraId="3C07C26B">
      <w:pPr>
        <w:pStyle w:val="6"/>
        <w:tabs>
          <w:tab w:val="left" w:pos="3202"/>
          <w:tab w:val="left" w:pos="5556"/>
          <w:tab w:val="left" w:pos="7117"/>
        </w:tabs>
        <w:spacing w:line="321" w:lineRule="auto"/>
        <w:ind w:left="405" w:right="3006"/>
      </w:pPr>
      <w:r>
        <w:t>Object details</w:t>
      </w:r>
      <w:r>
        <w:tab/>
      </w:r>
      <w:r>
        <w:rPr>
          <w:spacing w:val="-2"/>
        </w:rPr>
        <w:t>Excellent</w:t>
      </w:r>
      <w:r>
        <w:tab/>
      </w:r>
      <w:r>
        <w:rPr>
          <w:spacing w:val="-4"/>
        </w:rPr>
        <w:t>Good</w:t>
      </w:r>
      <w:r>
        <w:tab/>
      </w:r>
      <w:r>
        <w:rPr>
          <w:spacing w:val="-4"/>
        </w:rPr>
        <w:t xml:space="preserve">Poor </w:t>
      </w:r>
      <w:r>
        <w:t>Illumination robustness</w:t>
      </w:r>
      <w:r>
        <w:rPr>
          <w:spacing w:val="80"/>
        </w:rPr>
        <w:t xml:space="preserve"> </w:t>
      </w:r>
      <w:r>
        <w:t>Better in some cases Moderate</w:t>
      </w:r>
      <w:r>
        <w:tab/>
      </w:r>
      <w:r>
        <w:rPr>
          <w:spacing w:val="-4"/>
        </w:rPr>
        <w:t xml:space="preserve">Low </w:t>
      </w:r>
      <w:r>
        <w:t>Real-time processing</w:t>
      </w:r>
      <w:r>
        <w:tab/>
      </w:r>
      <w:r>
        <w:rPr>
          <w:spacing w:val="-2"/>
        </w:rPr>
        <w:t>Expensive</w:t>
      </w:r>
      <w:r>
        <w:tab/>
      </w:r>
      <w:r>
        <w:t>Very</w:t>
      </w:r>
      <w:r>
        <w:rPr>
          <w:spacing w:val="-17"/>
        </w:rPr>
        <w:t xml:space="preserve"> </w:t>
      </w:r>
      <w:r>
        <w:t>suitable</w:t>
      </w:r>
      <w:r>
        <w:rPr>
          <w:spacing w:val="-18"/>
        </w:rPr>
        <w:t xml:space="preserve"> </w:t>
      </w:r>
      <w:r>
        <w:t>Very</w:t>
      </w:r>
      <w:r>
        <w:rPr>
          <w:spacing w:val="-12"/>
        </w:rPr>
        <w:t xml:space="preserve"> </w:t>
      </w:r>
      <w:r>
        <w:t>fast General object detection Excellent</w:t>
      </w:r>
      <w:r>
        <w:tab/>
      </w:r>
      <w:r>
        <w:t>Very good</w:t>
      </w:r>
      <w:r>
        <w:tab/>
      </w:r>
      <w:r>
        <w:rPr>
          <w:spacing w:val="-2"/>
        </w:rPr>
        <w:t>Limited</w:t>
      </w:r>
    </w:p>
    <w:p w14:paraId="216E4827">
      <w:pPr>
        <w:pStyle w:val="6"/>
        <w:spacing w:before="28"/>
      </w:pPr>
    </w:p>
    <w:p w14:paraId="7B10C56C">
      <w:pPr>
        <w:pStyle w:val="3"/>
      </w:pPr>
      <w:r>
        <w:t>Most</w:t>
      </w:r>
      <w:r>
        <w:rPr>
          <w:spacing w:val="-8"/>
        </w:rPr>
        <w:t xml:space="preserve"> </w:t>
      </w:r>
      <w:r>
        <w:t>Appropriate</w:t>
      </w:r>
      <w:r>
        <w:rPr>
          <w:spacing w:val="-5"/>
        </w:rPr>
        <w:t xml:space="preserve"> </w:t>
      </w:r>
      <w:r>
        <w:rPr>
          <w:spacing w:val="-2"/>
        </w:rPr>
        <w:t>Representation</w:t>
      </w:r>
    </w:p>
    <w:p w14:paraId="303F9952">
      <w:pPr>
        <w:spacing w:before="47" w:line="278" w:lineRule="auto"/>
        <w:ind w:left="360" w:right="722" w:firstLine="0"/>
        <w:jc w:val="left"/>
        <w:rPr>
          <w:sz w:val="28"/>
        </w:rPr>
      </w:pPr>
      <w:r>
        <w:rPr>
          <w:sz w:val="28"/>
        </w:rPr>
        <w:t>For</w:t>
      </w:r>
      <w:r>
        <w:rPr>
          <w:spacing w:val="40"/>
          <w:sz w:val="28"/>
        </w:rPr>
        <w:t xml:space="preserve"> </w:t>
      </w:r>
      <w:r>
        <w:rPr>
          <w:sz w:val="28"/>
        </w:rPr>
        <w:t>a</w:t>
      </w:r>
      <w:r>
        <w:rPr>
          <w:spacing w:val="40"/>
          <w:sz w:val="28"/>
        </w:rPr>
        <w:t xml:space="preserve"> </w:t>
      </w:r>
      <w:r>
        <w:rPr>
          <w:b/>
          <w:sz w:val="28"/>
        </w:rPr>
        <w:t>real-time</w:t>
      </w:r>
      <w:r>
        <w:rPr>
          <w:b/>
          <w:spacing w:val="40"/>
          <w:sz w:val="28"/>
        </w:rPr>
        <w:t xml:space="preserve"> </w:t>
      </w:r>
      <w:r>
        <w:rPr>
          <w:b/>
          <w:sz w:val="28"/>
        </w:rPr>
        <w:t>surveillance</w:t>
      </w:r>
      <w:r>
        <w:rPr>
          <w:b/>
          <w:spacing w:val="40"/>
          <w:sz w:val="28"/>
        </w:rPr>
        <w:t xml:space="preserve"> </w:t>
      </w:r>
      <w:r>
        <w:rPr>
          <w:b/>
          <w:sz w:val="28"/>
        </w:rPr>
        <w:t>system</w:t>
      </w:r>
      <w:r>
        <w:rPr>
          <w:sz w:val="28"/>
        </w:rPr>
        <w:t>,</w:t>
      </w:r>
      <w:r>
        <w:rPr>
          <w:spacing w:val="40"/>
          <w:sz w:val="28"/>
        </w:rPr>
        <w:t xml:space="preserve"> </w:t>
      </w:r>
      <w:r>
        <w:rPr>
          <w:b/>
          <w:sz w:val="28"/>
        </w:rPr>
        <w:t>grayscale</w:t>
      </w:r>
      <w:r>
        <w:rPr>
          <w:b/>
          <w:spacing w:val="40"/>
          <w:sz w:val="28"/>
        </w:rPr>
        <w:t xml:space="preserve"> </w:t>
      </w:r>
      <w:r>
        <w:rPr>
          <w:b/>
          <w:sz w:val="28"/>
        </w:rPr>
        <w:t>representation</w:t>
      </w:r>
      <w:r>
        <w:rPr>
          <w:b/>
          <w:spacing w:val="40"/>
          <w:sz w:val="28"/>
        </w:rPr>
        <w:t xml:space="preserve"> </w:t>
      </w:r>
      <w:r>
        <w:rPr>
          <w:b/>
          <w:sz w:val="28"/>
        </w:rPr>
        <w:t>is</w:t>
      </w:r>
      <w:r>
        <w:rPr>
          <w:b/>
          <w:spacing w:val="40"/>
          <w:sz w:val="28"/>
        </w:rPr>
        <w:t xml:space="preserve"> </w:t>
      </w:r>
      <w:r>
        <w:rPr>
          <w:b/>
          <w:sz w:val="28"/>
        </w:rPr>
        <w:t>the</w:t>
      </w:r>
      <w:r>
        <w:rPr>
          <w:b/>
          <w:spacing w:val="40"/>
          <w:sz w:val="28"/>
        </w:rPr>
        <w:t xml:space="preserve"> </w:t>
      </w:r>
      <w:r>
        <w:rPr>
          <w:b/>
          <w:sz w:val="28"/>
        </w:rPr>
        <w:t>best</w:t>
      </w:r>
      <w:r>
        <w:rPr>
          <w:b/>
          <w:spacing w:val="40"/>
          <w:sz w:val="28"/>
        </w:rPr>
        <w:t xml:space="preserve"> </w:t>
      </w:r>
      <w:r>
        <w:rPr>
          <w:b/>
          <w:sz w:val="28"/>
        </w:rPr>
        <w:t>general</w:t>
      </w:r>
      <w:r>
        <w:rPr>
          <w:b/>
          <w:spacing w:val="40"/>
          <w:sz w:val="28"/>
        </w:rPr>
        <w:t xml:space="preserve"> </w:t>
      </w:r>
      <w:r>
        <w:rPr>
          <w:b/>
          <w:spacing w:val="-2"/>
          <w:sz w:val="28"/>
        </w:rPr>
        <w:t>choice</w:t>
      </w:r>
      <w:r>
        <w:rPr>
          <w:spacing w:val="-2"/>
          <w:sz w:val="28"/>
        </w:rPr>
        <w:t>.</w:t>
      </w:r>
    </w:p>
    <w:p w14:paraId="17AE94FB">
      <w:pPr>
        <w:pStyle w:val="6"/>
        <w:spacing w:line="317" w:lineRule="exact"/>
        <w:ind w:left="360"/>
      </w:pPr>
      <w:r>
        <w:t>The</w:t>
      </w:r>
      <w:r>
        <w:rPr>
          <w:spacing w:val="-6"/>
        </w:rPr>
        <w:t xml:space="preserve"> </w:t>
      </w:r>
      <w:r>
        <w:t>processing</w:t>
      </w:r>
      <w:r>
        <w:rPr>
          <w:spacing w:val="-9"/>
        </w:rPr>
        <w:t xml:space="preserve"> </w:t>
      </w:r>
      <w:r>
        <w:t>pipeline</w:t>
      </w:r>
      <w:r>
        <w:rPr>
          <w:spacing w:val="-6"/>
        </w:rPr>
        <w:t xml:space="preserve"> </w:t>
      </w:r>
      <w:r>
        <w:t>can</w:t>
      </w:r>
      <w:r>
        <w:rPr>
          <w:spacing w:val="-4"/>
        </w:rPr>
        <w:t xml:space="preserve"> </w:t>
      </w:r>
      <w:r>
        <w:rPr>
          <w:spacing w:val="-5"/>
        </w:rPr>
        <w:t>be:</w:t>
      </w:r>
    </w:p>
    <w:p w14:paraId="771510A1">
      <w:pPr>
        <w:pStyle w:val="6"/>
        <w:spacing w:after="0" w:line="317" w:lineRule="exact"/>
        <w:sectPr>
          <w:pgSz w:w="12240" w:h="15840"/>
          <w:pgMar w:top="1020" w:right="360" w:bottom="280" w:left="720" w:header="720" w:footer="720" w:gutter="0"/>
          <w:cols w:space="720" w:num="1"/>
        </w:sectPr>
      </w:pPr>
    </w:p>
    <w:p w14:paraId="7346D45C">
      <w:pPr>
        <w:pStyle w:val="6"/>
        <w:spacing w:before="60"/>
        <w:ind w:left="360"/>
      </w:pPr>
      <w:r>
        <w:t>Color</w:t>
      </w:r>
      <w:r>
        <w:rPr>
          <w:spacing w:val="-2"/>
        </w:rPr>
        <w:t xml:space="preserve"> Image</w:t>
      </w:r>
    </w:p>
    <w:p w14:paraId="7F553B1F">
      <w:pPr>
        <w:spacing w:before="48"/>
        <w:ind w:left="708" w:right="0" w:firstLine="0"/>
        <w:jc w:val="left"/>
        <w:rPr>
          <w:sz w:val="28"/>
        </w:rPr>
      </w:pPr>
      <w:r>
        <w:rPr>
          <w:spacing w:val="-10"/>
          <w:sz w:val="28"/>
        </w:rPr>
        <w:t>↓</w:t>
      </w:r>
    </w:p>
    <w:p w14:paraId="7EF4EC83">
      <w:pPr>
        <w:pStyle w:val="6"/>
        <w:spacing w:before="50"/>
        <w:ind w:left="360"/>
      </w:pPr>
      <w:r>
        <w:t>Grayscale</w:t>
      </w:r>
      <w:r>
        <w:rPr>
          <w:spacing w:val="-7"/>
        </w:rPr>
        <w:t xml:space="preserve"> </w:t>
      </w:r>
      <w:r>
        <w:rPr>
          <w:spacing w:val="-2"/>
        </w:rPr>
        <w:t>Conversion</w:t>
      </w:r>
    </w:p>
    <w:p w14:paraId="3B661CE2">
      <w:pPr>
        <w:spacing w:before="48"/>
        <w:ind w:left="708" w:right="0" w:firstLine="0"/>
        <w:jc w:val="left"/>
        <w:rPr>
          <w:sz w:val="28"/>
        </w:rPr>
      </w:pPr>
      <w:r>
        <w:rPr>
          <w:spacing w:val="-10"/>
          <w:sz w:val="28"/>
        </w:rPr>
        <w:t>↓</w:t>
      </w:r>
    </w:p>
    <w:p w14:paraId="218B64FF">
      <w:pPr>
        <w:pStyle w:val="6"/>
        <w:spacing w:before="47"/>
        <w:ind w:left="360"/>
      </w:pPr>
      <w:r>
        <w:t>Noise</w:t>
      </w:r>
      <w:r>
        <w:rPr>
          <w:spacing w:val="-4"/>
        </w:rPr>
        <w:t xml:space="preserve"> </w:t>
      </w:r>
      <w:r>
        <w:rPr>
          <w:spacing w:val="-2"/>
        </w:rPr>
        <w:t>Reduction</w:t>
      </w:r>
    </w:p>
    <w:p w14:paraId="46013D99">
      <w:pPr>
        <w:spacing w:before="48"/>
        <w:ind w:left="708" w:right="0" w:firstLine="0"/>
        <w:jc w:val="left"/>
        <w:rPr>
          <w:sz w:val="28"/>
        </w:rPr>
      </w:pPr>
      <w:r>
        <w:rPr>
          <w:spacing w:val="-10"/>
          <w:sz w:val="28"/>
        </w:rPr>
        <w:t>↓</w:t>
      </w:r>
    </w:p>
    <w:p w14:paraId="302E5E38">
      <w:pPr>
        <w:pStyle w:val="6"/>
        <w:spacing w:before="50"/>
        <w:ind w:left="360"/>
      </w:pPr>
      <w:r>
        <w:t>Edge</w:t>
      </w:r>
      <w:r>
        <w:rPr>
          <w:spacing w:val="-6"/>
        </w:rPr>
        <w:t xml:space="preserve"> </w:t>
      </w:r>
      <w:r>
        <w:t>/</w:t>
      </w:r>
      <w:r>
        <w:rPr>
          <w:spacing w:val="-2"/>
        </w:rPr>
        <w:t xml:space="preserve"> </w:t>
      </w:r>
      <w:r>
        <w:t>Feature</w:t>
      </w:r>
      <w:r>
        <w:rPr>
          <w:spacing w:val="-2"/>
        </w:rPr>
        <w:t xml:space="preserve"> Detection</w:t>
      </w:r>
    </w:p>
    <w:p w14:paraId="1D35AC25">
      <w:pPr>
        <w:spacing w:before="47"/>
        <w:ind w:left="708" w:right="0" w:firstLine="0"/>
        <w:jc w:val="left"/>
        <w:rPr>
          <w:sz w:val="28"/>
        </w:rPr>
      </w:pPr>
      <w:r>
        <w:rPr>
          <w:spacing w:val="-10"/>
          <w:sz w:val="28"/>
        </w:rPr>
        <w:t>↓</w:t>
      </w:r>
    </w:p>
    <w:p w14:paraId="15C945F0">
      <w:pPr>
        <w:pStyle w:val="6"/>
        <w:spacing w:before="48"/>
        <w:ind w:left="360"/>
      </w:pPr>
      <w:r>
        <w:t>Object</w:t>
      </w:r>
      <w:r>
        <w:rPr>
          <w:spacing w:val="-7"/>
        </w:rPr>
        <w:t xml:space="preserve"> </w:t>
      </w:r>
      <w:r>
        <w:rPr>
          <w:spacing w:val="-2"/>
        </w:rPr>
        <w:t>Detection</w:t>
      </w:r>
    </w:p>
    <w:p w14:paraId="6D6529B9">
      <w:pPr>
        <w:spacing w:before="50"/>
        <w:ind w:left="708" w:right="0" w:firstLine="0"/>
        <w:jc w:val="left"/>
        <w:rPr>
          <w:sz w:val="28"/>
        </w:rPr>
      </w:pPr>
      <w:r>
        <w:rPr>
          <w:spacing w:val="-10"/>
          <w:sz w:val="28"/>
        </w:rPr>
        <w:t>↓</w:t>
      </w:r>
    </w:p>
    <w:p w14:paraId="10CD3BBE">
      <w:pPr>
        <w:pStyle w:val="6"/>
        <w:spacing w:before="48"/>
        <w:ind w:left="360"/>
      </w:pPr>
      <w:r>
        <w:t>Vehicle</w:t>
      </w:r>
      <w:r>
        <w:rPr>
          <w:spacing w:val="-8"/>
        </w:rPr>
        <w:t xml:space="preserve"> </w:t>
      </w:r>
      <w:r>
        <w:t>/</w:t>
      </w:r>
      <w:r>
        <w:rPr>
          <w:spacing w:val="-4"/>
        </w:rPr>
        <w:t xml:space="preserve"> </w:t>
      </w:r>
      <w:r>
        <w:t>Pedestrian</w:t>
      </w:r>
      <w:r>
        <w:rPr>
          <w:spacing w:val="-6"/>
        </w:rPr>
        <w:t xml:space="preserve"> </w:t>
      </w:r>
      <w:r>
        <w:rPr>
          <w:spacing w:val="-2"/>
        </w:rPr>
        <w:t>Recognition</w:t>
      </w:r>
    </w:p>
    <w:p w14:paraId="0EC040CA">
      <w:pPr>
        <w:spacing w:before="48"/>
        <w:ind w:left="360" w:right="0" w:firstLine="0"/>
        <w:jc w:val="left"/>
        <w:rPr>
          <w:sz w:val="28"/>
        </w:rPr>
      </w:pPr>
      <w:r>
        <w:rPr>
          <w:sz w:val="28"/>
        </w:rPr>
        <w:t>Grayscale</w:t>
      </w:r>
      <w:r>
        <w:rPr>
          <w:spacing w:val="-7"/>
          <w:sz w:val="28"/>
        </w:rPr>
        <w:t xml:space="preserve"> </w:t>
      </w:r>
      <w:r>
        <w:rPr>
          <w:sz w:val="28"/>
        </w:rPr>
        <w:t>provides</w:t>
      </w:r>
      <w:r>
        <w:rPr>
          <w:spacing w:val="-5"/>
          <w:sz w:val="28"/>
        </w:rPr>
        <w:t xml:space="preserve"> </w:t>
      </w:r>
      <w:r>
        <w:rPr>
          <w:sz w:val="28"/>
        </w:rPr>
        <w:t>a</w:t>
      </w:r>
      <w:r>
        <w:rPr>
          <w:spacing w:val="-5"/>
          <w:sz w:val="28"/>
        </w:rPr>
        <w:t xml:space="preserve"> </w:t>
      </w:r>
      <w:r>
        <w:rPr>
          <w:sz w:val="28"/>
        </w:rPr>
        <w:t>good</w:t>
      </w:r>
      <w:r>
        <w:rPr>
          <w:spacing w:val="-5"/>
          <w:sz w:val="28"/>
        </w:rPr>
        <w:t xml:space="preserve"> </w:t>
      </w:r>
      <w:r>
        <w:rPr>
          <w:sz w:val="28"/>
        </w:rPr>
        <w:t>balance</w:t>
      </w:r>
      <w:r>
        <w:rPr>
          <w:spacing w:val="-7"/>
          <w:sz w:val="28"/>
        </w:rPr>
        <w:t xml:space="preserve"> </w:t>
      </w:r>
      <w:r>
        <w:rPr>
          <w:sz w:val="28"/>
        </w:rPr>
        <w:t>between</w:t>
      </w:r>
      <w:r>
        <w:rPr>
          <w:spacing w:val="-1"/>
          <w:sz w:val="28"/>
        </w:rPr>
        <w:t xml:space="preserve"> </w:t>
      </w:r>
      <w:r>
        <w:rPr>
          <w:b/>
          <w:sz w:val="28"/>
        </w:rPr>
        <w:t>speed</w:t>
      </w:r>
      <w:r>
        <w:rPr>
          <w:b/>
          <w:spacing w:val="-5"/>
          <w:sz w:val="28"/>
        </w:rPr>
        <w:t xml:space="preserve"> </w:t>
      </w:r>
      <w:r>
        <w:rPr>
          <w:b/>
          <w:sz w:val="28"/>
        </w:rPr>
        <w:t>and</w:t>
      </w:r>
      <w:r>
        <w:rPr>
          <w:b/>
          <w:spacing w:val="-7"/>
          <w:sz w:val="28"/>
        </w:rPr>
        <w:t xml:space="preserve"> </w:t>
      </w:r>
      <w:r>
        <w:rPr>
          <w:b/>
          <w:spacing w:val="-2"/>
          <w:sz w:val="28"/>
        </w:rPr>
        <w:t>accuracy</w:t>
      </w:r>
      <w:r>
        <w:rPr>
          <w:spacing w:val="-2"/>
          <w:sz w:val="28"/>
        </w:rPr>
        <w:t>.</w:t>
      </w:r>
    </w:p>
    <w:p w14:paraId="6239376E">
      <w:pPr>
        <w:pStyle w:val="6"/>
        <w:tabs>
          <w:tab w:val="left" w:pos="741"/>
          <w:tab w:val="left" w:pos="2349"/>
          <w:tab w:val="left" w:pos="3414"/>
          <w:tab w:val="left" w:pos="5222"/>
          <w:tab w:val="left" w:pos="6692"/>
          <w:tab w:val="left" w:pos="7522"/>
          <w:tab w:val="left" w:pos="8915"/>
          <w:tab w:val="left" w:pos="9466"/>
        </w:tabs>
        <w:spacing w:before="48" w:line="278" w:lineRule="auto"/>
        <w:ind w:left="360" w:right="725"/>
      </w:pPr>
      <w:r>
        <w:rPr>
          <w:spacing w:val="-6"/>
        </w:rPr>
        <w:t>It</w:t>
      </w:r>
      <w:r>
        <w:tab/>
      </w:r>
      <w:r>
        <w:rPr>
          <w:spacing w:val="-2"/>
        </w:rPr>
        <w:t>significantly</w:t>
      </w:r>
      <w:r>
        <w:tab/>
      </w:r>
      <w:r>
        <w:rPr>
          <w:spacing w:val="-2"/>
        </w:rPr>
        <w:t>reduces</w:t>
      </w:r>
      <w:r>
        <w:tab/>
      </w:r>
      <w:r>
        <w:rPr>
          <w:spacing w:val="-2"/>
        </w:rPr>
        <w:t>computational</w:t>
      </w:r>
      <w:r>
        <w:tab/>
      </w:r>
      <w:r>
        <w:rPr>
          <w:spacing w:val="-2"/>
        </w:rPr>
        <w:t>complexity</w:t>
      </w:r>
      <w:r>
        <w:tab/>
      </w:r>
      <w:r>
        <w:rPr>
          <w:spacing w:val="-2"/>
        </w:rPr>
        <w:t>while</w:t>
      </w:r>
      <w:r>
        <w:tab/>
      </w:r>
      <w:r>
        <w:rPr>
          <w:spacing w:val="-2"/>
        </w:rPr>
        <w:t>preserving</w:t>
      </w:r>
      <w:r>
        <w:tab/>
      </w:r>
      <w:r>
        <w:rPr>
          <w:spacing w:val="-4"/>
        </w:rPr>
        <w:t>the</w:t>
      </w:r>
      <w:r>
        <w:tab/>
      </w:r>
      <w:r>
        <w:rPr>
          <w:spacing w:val="-2"/>
        </w:rPr>
        <w:t xml:space="preserve">intensity </w:t>
      </w:r>
      <w:r>
        <w:t>information required for edge and feature detection.</w:t>
      </w:r>
    </w:p>
    <w:p w14:paraId="108C465F">
      <w:pPr>
        <w:pStyle w:val="6"/>
        <w:spacing w:line="276" w:lineRule="auto"/>
        <w:ind w:left="360" w:right="713"/>
      </w:pPr>
      <w:r>
        <w:t>Binary</w:t>
      </w:r>
      <w:r>
        <w:rPr>
          <w:spacing w:val="-19"/>
        </w:rPr>
        <w:t xml:space="preserve"> </w:t>
      </w:r>
      <w:r>
        <w:t>images</w:t>
      </w:r>
      <w:r>
        <w:rPr>
          <w:spacing w:val="-18"/>
        </w:rPr>
        <w:t xml:space="preserve"> </w:t>
      </w:r>
      <w:r>
        <w:t>are</w:t>
      </w:r>
      <w:r>
        <w:rPr>
          <w:spacing w:val="-18"/>
        </w:rPr>
        <w:t xml:space="preserve"> </w:t>
      </w:r>
      <w:r>
        <w:t>faster</w:t>
      </w:r>
      <w:r>
        <w:rPr>
          <w:spacing w:val="-20"/>
        </w:rPr>
        <w:t xml:space="preserve"> </w:t>
      </w:r>
      <w:r>
        <w:t>but</w:t>
      </w:r>
      <w:r>
        <w:rPr>
          <w:spacing w:val="-19"/>
        </w:rPr>
        <w:t xml:space="preserve"> </w:t>
      </w:r>
      <w:r>
        <w:t>should</w:t>
      </w:r>
      <w:r>
        <w:rPr>
          <w:spacing w:val="-17"/>
        </w:rPr>
        <w:t xml:space="preserve"> </w:t>
      </w:r>
      <w:r>
        <w:t>generally</w:t>
      </w:r>
      <w:r>
        <w:rPr>
          <w:spacing w:val="-19"/>
        </w:rPr>
        <w:t xml:space="preserve"> </w:t>
      </w:r>
      <w:r>
        <w:t>be</w:t>
      </w:r>
      <w:r>
        <w:rPr>
          <w:spacing w:val="-20"/>
        </w:rPr>
        <w:t xml:space="preserve"> </w:t>
      </w:r>
      <w:r>
        <w:t>used</w:t>
      </w:r>
      <w:r>
        <w:rPr>
          <w:spacing w:val="-18"/>
        </w:rPr>
        <w:t xml:space="preserve"> </w:t>
      </w:r>
      <w:r>
        <w:rPr>
          <w:b/>
        </w:rPr>
        <w:t>after</w:t>
      </w:r>
      <w:r>
        <w:rPr>
          <w:b/>
          <w:spacing w:val="-17"/>
        </w:rPr>
        <w:t xml:space="preserve"> </w:t>
      </w:r>
      <w:r>
        <w:rPr>
          <w:b/>
        </w:rPr>
        <w:t>segmentation</w:t>
      </w:r>
      <w:r>
        <w:rPr>
          <w:b/>
          <w:spacing w:val="-18"/>
        </w:rPr>
        <w:t xml:space="preserve"> </w:t>
      </w:r>
      <w:r>
        <w:rPr>
          <w:b/>
        </w:rPr>
        <w:t>or</w:t>
      </w:r>
      <w:r>
        <w:rPr>
          <w:b/>
          <w:spacing w:val="-18"/>
        </w:rPr>
        <w:t xml:space="preserve"> </w:t>
      </w:r>
      <w:r>
        <w:rPr>
          <w:b/>
        </w:rPr>
        <w:t>thresholding</w:t>
      </w:r>
      <w:r>
        <w:t>, rather than as the primary representation for general vehicle and pedestrian detection.</w:t>
      </w:r>
    </w:p>
    <w:p w14:paraId="0AD18DC0">
      <w:pPr>
        <w:pStyle w:val="6"/>
        <w:spacing w:before="43"/>
      </w:pPr>
    </w:p>
    <w:p w14:paraId="79F204DB">
      <w:pPr>
        <w:pStyle w:val="3"/>
      </w:pPr>
      <w:r>
        <w:rPr>
          <w:spacing w:val="-2"/>
        </w:rPr>
        <w:t>Example</w:t>
      </w:r>
    </w:p>
    <w:p w14:paraId="3532E065">
      <w:pPr>
        <w:pStyle w:val="6"/>
        <w:spacing w:before="48"/>
        <w:ind w:left="360"/>
      </w:pPr>
      <w:r>
        <w:t>Suppose</w:t>
      </w:r>
      <w:r>
        <w:rPr>
          <w:spacing w:val="-6"/>
        </w:rPr>
        <w:t xml:space="preserve"> </w:t>
      </w:r>
      <w:r>
        <w:t>a</w:t>
      </w:r>
      <w:r>
        <w:rPr>
          <w:spacing w:val="-5"/>
        </w:rPr>
        <w:t xml:space="preserve"> </w:t>
      </w:r>
      <w:r>
        <w:t>surveillance</w:t>
      </w:r>
      <w:r>
        <w:rPr>
          <w:spacing w:val="-5"/>
        </w:rPr>
        <w:t xml:space="preserve"> </w:t>
      </w:r>
      <w:r>
        <w:t>camera</w:t>
      </w:r>
      <w:r>
        <w:rPr>
          <w:spacing w:val="-5"/>
        </w:rPr>
        <w:t xml:space="preserve"> </w:t>
      </w:r>
      <w:r>
        <w:rPr>
          <w:spacing w:val="-2"/>
        </w:rPr>
        <w:t>captures:</w:t>
      </w:r>
    </w:p>
    <w:p w14:paraId="5FCF6606">
      <w:pPr>
        <w:pStyle w:val="6"/>
        <w:spacing w:before="48" w:line="278" w:lineRule="auto"/>
        <w:ind w:left="360" w:right="8914"/>
      </w:pPr>
      <w:r>
        <w:t>RGB Image 1920</w:t>
      </w:r>
      <w:r>
        <w:rPr>
          <w:spacing w:val="-8"/>
        </w:rPr>
        <w:t xml:space="preserve"> </w:t>
      </w:r>
      <w:r>
        <w:t>×</w:t>
      </w:r>
      <w:r>
        <w:rPr>
          <w:spacing w:val="-10"/>
        </w:rPr>
        <w:t xml:space="preserve"> </w:t>
      </w:r>
      <w:r>
        <w:t>1080</w:t>
      </w:r>
      <w:r>
        <w:rPr>
          <w:spacing w:val="-8"/>
        </w:rPr>
        <w:t xml:space="preserve"> </w:t>
      </w:r>
      <w:r>
        <w:t>×</w:t>
      </w:r>
      <w:r>
        <w:rPr>
          <w:spacing w:val="-13"/>
        </w:rPr>
        <w:t xml:space="preserve"> </w:t>
      </w:r>
      <w:r>
        <w:t>3</w:t>
      </w:r>
    </w:p>
    <w:p w14:paraId="56F830FD">
      <w:pPr>
        <w:pStyle w:val="6"/>
        <w:spacing w:line="317" w:lineRule="exact"/>
        <w:ind w:left="360"/>
      </w:pPr>
      <w:r>
        <w:t>After</w:t>
      </w:r>
      <w:r>
        <w:rPr>
          <w:spacing w:val="-5"/>
        </w:rPr>
        <w:t xml:space="preserve"> </w:t>
      </w:r>
      <w:r>
        <w:t>grayscale</w:t>
      </w:r>
      <w:r>
        <w:rPr>
          <w:spacing w:val="-4"/>
        </w:rPr>
        <w:t xml:space="preserve"> </w:t>
      </w:r>
      <w:r>
        <w:rPr>
          <w:spacing w:val="-2"/>
        </w:rPr>
        <w:t>conversion:</w:t>
      </w:r>
    </w:p>
    <w:p w14:paraId="46A7F9F4">
      <w:pPr>
        <w:pStyle w:val="6"/>
        <w:spacing w:before="47"/>
        <w:ind w:left="360"/>
      </w:pPr>
      <w:r>
        <w:rPr>
          <w:spacing w:val="-2"/>
        </w:rPr>
        <w:t>Grayscale</w:t>
      </w:r>
    </w:p>
    <w:p w14:paraId="1736DFE7">
      <w:pPr>
        <w:pStyle w:val="6"/>
        <w:spacing w:before="48"/>
        <w:ind w:left="360"/>
      </w:pPr>
      <w:r>
        <w:t>1920</w:t>
      </w:r>
      <w:r>
        <w:rPr>
          <w:spacing w:val="-4"/>
        </w:rPr>
        <w:t xml:space="preserve"> </w:t>
      </w:r>
      <w:r>
        <w:t>×</w:t>
      </w:r>
      <w:r>
        <w:rPr>
          <w:spacing w:val="-3"/>
        </w:rPr>
        <w:t xml:space="preserve"> </w:t>
      </w:r>
      <w:r>
        <w:t>1080</w:t>
      </w:r>
      <w:r>
        <w:rPr>
          <w:spacing w:val="-1"/>
        </w:rPr>
        <w:t xml:space="preserve"> </w:t>
      </w:r>
      <w:r>
        <w:t>×</w:t>
      </w:r>
      <w:r>
        <w:rPr>
          <w:spacing w:val="-5"/>
        </w:rPr>
        <w:t xml:space="preserve"> </w:t>
      </w:r>
      <w:r>
        <w:rPr>
          <w:spacing w:val="-10"/>
        </w:rPr>
        <w:t>1</w:t>
      </w:r>
    </w:p>
    <w:p w14:paraId="4D13B479">
      <w:pPr>
        <w:pStyle w:val="6"/>
        <w:spacing w:before="50"/>
        <w:ind w:left="360"/>
      </w:pPr>
      <w:r>
        <w:t>The</w:t>
      </w:r>
      <w:r>
        <w:rPr>
          <w:spacing w:val="-8"/>
        </w:rPr>
        <w:t xml:space="preserve"> </w:t>
      </w:r>
      <w:r>
        <w:t>feature</w:t>
      </w:r>
      <w:r>
        <w:rPr>
          <w:spacing w:val="-5"/>
        </w:rPr>
        <w:t xml:space="preserve"> </w:t>
      </w:r>
      <w:r>
        <w:t>detector</w:t>
      </w:r>
      <w:r>
        <w:rPr>
          <w:spacing w:val="-8"/>
        </w:rPr>
        <w:t xml:space="preserve"> </w:t>
      </w:r>
      <w:r>
        <w:t>now</w:t>
      </w:r>
      <w:r>
        <w:rPr>
          <w:spacing w:val="-8"/>
        </w:rPr>
        <w:t xml:space="preserve"> </w:t>
      </w:r>
      <w:r>
        <w:t>processes</w:t>
      </w:r>
      <w:r>
        <w:rPr>
          <w:spacing w:val="-4"/>
        </w:rPr>
        <w:t xml:space="preserve"> </w:t>
      </w:r>
      <w:r>
        <w:t>only</w:t>
      </w:r>
      <w:r>
        <w:rPr>
          <w:spacing w:val="-8"/>
        </w:rPr>
        <w:t xml:space="preserve"> </w:t>
      </w:r>
      <w:r>
        <w:t>one</w:t>
      </w:r>
      <w:r>
        <w:rPr>
          <w:spacing w:val="-5"/>
        </w:rPr>
        <w:t xml:space="preserve"> </w:t>
      </w:r>
      <w:r>
        <w:t>intensity</w:t>
      </w:r>
      <w:r>
        <w:rPr>
          <w:spacing w:val="-4"/>
        </w:rPr>
        <w:t xml:space="preserve"> </w:t>
      </w:r>
      <w:r>
        <w:rPr>
          <w:spacing w:val="-2"/>
        </w:rPr>
        <w:t>channel.</w:t>
      </w:r>
    </w:p>
    <w:p w14:paraId="2AB200FE">
      <w:pPr>
        <w:pStyle w:val="6"/>
        <w:spacing w:before="47"/>
        <w:ind w:left="360"/>
      </w:pPr>
      <w:r>
        <w:t>This</w:t>
      </w:r>
      <w:r>
        <w:rPr>
          <w:spacing w:val="-5"/>
        </w:rPr>
        <w:t xml:space="preserve"> </w:t>
      </w:r>
      <w:r>
        <w:t>reduces</w:t>
      </w:r>
      <w:r>
        <w:rPr>
          <w:spacing w:val="-7"/>
        </w:rPr>
        <w:t xml:space="preserve"> </w:t>
      </w:r>
      <w:r>
        <w:t>the</w:t>
      </w:r>
      <w:r>
        <w:rPr>
          <w:spacing w:val="-6"/>
        </w:rPr>
        <w:t xml:space="preserve"> </w:t>
      </w:r>
      <w:r>
        <w:t>amount</w:t>
      </w:r>
      <w:r>
        <w:rPr>
          <w:spacing w:val="-4"/>
        </w:rPr>
        <w:t xml:space="preserve"> </w:t>
      </w:r>
      <w:r>
        <w:t>of</w:t>
      </w:r>
      <w:r>
        <w:rPr>
          <w:spacing w:val="-6"/>
        </w:rPr>
        <w:t xml:space="preserve"> </w:t>
      </w:r>
      <w:r>
        <w:t>data</w:t>
      </w:r>
      <w:r>
        <w:rPr>
          <w:spacing w:val="-8"/>
        </w:rPr>
        <w:t xml:space="preserve"> </w:t>
      </w:r>
      <w:r>
        <w:t>while</w:t>
      </w:r>
      <w:r>
        <w:rPr>
          <w:spacing w:val="-5"/>
        </w:rPr>
        <w:t xml:space="preserve"> </w:t>
      </w:r>
      <w:r>
        <w:t>retaining</w:t>
      </w:r>
      <w:r>
        <w:rPr>
          <w:spacing w:val="-8"/>
        </w:rPr>
        <w:t xml:space="preserve"> </w:t>
      </w:r>
      <w:r>
        <w:t>important</w:t>
      </w:r>
      <w:r>
        <w:rPr>
          <w:spacing w:val="-8"/>
        </w:rPr>
        <w:t xml:space="preserve"> </w:t>
      </w:r>
      <w:r>
        <w:t>structures</w:t>
      </w:r>
      <w:r>
        <w:rPr>
          <w:spacing w:val="-4"/>
        </w:rPr>
        <w:t xml:space="preserve"> </w:t>
      </w:r>
      <w:r>
        <w:t>such</w:t>
      </w:r>
      <w:r>
        <w:rPr>
          <w:spacing w:val="-4"/>
        </w:rPr>
        <w:t xml:space="preserve"> </w:t>
      </w:r>
      <w:r>
        <w:rPr>
          <w:spacing w:val="-5"/>
        </w:rPr>
        <w:t>as:</w:t>
      </w:r>
    </w:p>
    <w:p w14:paraId="0F592EF0">
      <w:pPr>
        <w:pStyle w:val="8"/>
        <w:numPr>
          <w:ilvl w:val="0"/>
          <w:numId w:val="10"/>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z w:val="28"/>
        </w:rPr>
        <w:t>object</w:t>
      </w:r>
      <w:r>
        <w:rPr>
          <w:rFonts w:ascii="Times New Roman" w:hAnsi="Times New Roman"/>
          <w:spacing w:val="-4"/>
          <w:sz w:val="28"/>
        </w:rPr>
        <w:t xml:space="preserve"> </w:t>
      </w:r>
      <w:r>
        <w:rPr>
          <w:rFonts w:ascii="Times New Roman" w:hAnsi="Times New Roman"/>
          <w:spacing w:val="-2"/>
          <w:sz w:val="28"/>
        </w:rPr>
        <w:t>boundaries</w:t>
      </w:r>
    </w:p>
    <w:p w14:paraId="0FF4D791">
      <w:pPr>
        <w:pStyle w:val="8"/>
        <w:numPr>
          <w:ilvl w:val="0"/>
          <w:numId w:val="10"/>
        </w:numPr>
        <w:tabs>
          <w:tab w:val="left" w:pos="1080"/>
        </w:tabs>
        <w:spacing w:before="50" w:after="0" w:line="240" w:lineRule="auto"/>
        <w:ind w:left="1080" w:right="0" w:hanging="360"/>
        <w:jc w:val="left"/>
        <w:rPr>
          <w:rFonts w:ascii="Times New Roman" w:hAnsi="Times New Roman"/>
          <w:sz w:val="28"/>
        </w:rPr>
      </w:pPr>
      <w:r>
        <w:rPr>
          <w:rFonts w:ascii="Times New Roman" w:hAnsi="Times New Roman"/>
          <w:spacing w:val="-2"/>
          <w:sz w:val="28"/>
        </w:rPr>
        <w:t>corners</w:t>
      </w:r>
    </w:p>
    <w:p w14:paraId="7EDD9D95">
      <w:pPr>
        <w:pStyle w:val="8"/>
        <w:numPr>
          <w:ilvl w:val="0"/>
          <w:numId w:val="10"/>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pacing w:val="-2"/>
          <w:sz w:val="28"/>
        </w:rPr>
        <w:t>shapes</w:t>
      </w:r>
    </w:p>
    <w:p w14:paraId="6B11DDA9">
      <w:pPr>
        <w:pStyle w:val="8"/>
        <w:numPr>
          <w:ilvl w:val="0"/>
          <w:numId w:val="10"/>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pacing w:val="-2"/>
          <w:sz w:val="28"/>
        </w:rPr>
        <w:t>contours</w:t>
      </w:r>
    </w:p>
    <w:p w14:paraId="0F65C45F">
      <w:pPr>
        <w:pStyle w:val="8"/>
        <w:numPr>
          <w:ilvl w:val="0"/>
          <w:numId w:val="10"/>
        </w:numPr>
        <w:tabs>
          <w:tab w:val="left" w:pos="1080"/>
        </w:tabs>
        <w:spacing w:before="48" w:after="0" w:line="240" w:lineRule="auto"/>
        <w:ind w:left="1080" w:right="0" w:hanging="360"/>
        <w:jc w:val="left"/>
        <w:rPr>
          <w:rFonts w:ascii="Times New Roman" w:hAnsi="Times New Roman"/>
          <w:sz w:val="28"/>
        </w:rPr>
      </w:pPr>
      <w:r>
        <w:rPr>
          <w:rFonts w:ascii="Times New Roman" w:hAnsi="Times New Roman"/>
          <w:spacing w:val="-2"/>
          <w:sz w:val="28"/>
        </w:rPr>
        <w:t>textures</w:t>
      </w:r>
    </w:p>
    <w:p w14:paraId="73B957EA">
      <w:pPr>
        <w:spacing w:before="50" w:line="276" w:lineRule="auto"/>
        <w:ind w:left="360" w:right="0" w:firstLine="0"/>
        <w:jc w:val="left"/>
        <w:rPr>
          <w:sz w:val="28"/>
        </w:rPr>
      </w:pPr>
      <w:r>
        <w:rPr>
          <w:sz w:val="28"/>
        </w:rPr>
        <w:t>Therefore,</w:t>
      </w:r>
      <w:r>
        <w:rPr>
          <w:spacing w:val="40"/>
          <w:sz w:val="28"/>
        </w:rPr>
        <w:t xml:space="preserve"> </w:t>
      </w:r>
      <w:r>
        <w:rPr>
          <w:sz w:val="28"/>
        </w:rPr>
        <w:t>algorithms</w:t>
      </w:r>
      <w:r>
        <w:rPr>
          <w:spacing w:val="40"/>
          <w:sz w:val="28"/>
        </w:rPr>
        <w:t xml:space="preserve"> </w:t>
      </w:r>
      <w:r>
        <w:rPr>
          <w:sz w:val="28"/>
        </w:rPr>
        <w:t>such</w:t>
      </w:r>
      <w:r>
        <w:rPr>
          <w:spacing w:val="40"/>
          <w:sz w:val="28"/>
        </w:rPr>
        <w:t xml:space="preserve"> </w:t>
      </w:r>
      <w:r>
        <w:rPr>
          <w:sz w:val="28"/>
        </w:rPr>
        <w:t>as</w:t>
      </w:r>
      <w:r>
        <w:rPr>
          <w:spacing w:val="40"/>
          <w:sz w:val="28"/>
        </w:rPr>
        <w:t xml:space="preserve"> </w:t>
      </w:r>
      <w:r>
        <w:rPr>
          <w:b/>
          <w:sz w:val="28"/>
        </w:rPr>
        <w:t>Harris,</w:t>
      </w:r>
      <w:r>
        <w:rPr>
          <w:b/>
          <w:spacing w:val="40"/>
          <w:sz w:val="28"/>
        </w:rPr>
        <w:t xml:space="preserve"> </w:t>
      </w:r>
      <w:r>
        <w:rPr>
          <w:b/>
          <w:sz w:val="28"/>
        </w:rPr>
        <w:t>SIFT,</w:t>
      </w:r>
      <w:r>
        <w:rPr>
          <w:b/>
          <w:spacing w:val="40"/>
          <w:sz w:val="28"/>
        </w:rPr>
        <w:t xml:space="preserve"> </w:t>
      </w:r>
      <w:r>
        <w:rPr>
          <w:b/>
          <w:sz w:val="28"/>
        </w:rPr>
        <w:t>HOG,</w:t>
      </w:r>
      <w:r>
        <w:rPr>
          <w:b/>
          <w:spacing w:val="40"/>
          <w:sz w:val="28"/>
        </w:rPr>
        <w:t xml:space="preserve"> </w:t>
      </w:r>
      <w:r>
        <w:rPr>
          <w:b/>
          <w:sz w:val="28"/>
        </w:rPr>
        <w:t>Sobel,</w:t>
      </w:r>
      <w:r>
        <w:rPr>
          <w:b/>
          <w:spacing w:val="40"/>
          <w:sz w:val="28"/>
        </w:rPr>
        <w:t xml:space="preserve"> </w:t>
      </w:r>
      <w:r>
        <w:rPr>
          <w:b/>
          <w:sz w:val="28"/>
        </w:rPr>
        <w:t>and</w:t>
      </w:r>
      <w:r>
        <w:rPr>
          <w:b/>
          <w:spacing w:val="40"/>
          <w:sz w:val="28"/>
        </w:rPr>
        <w:t xml:space="preserve"> </w:t>
      </w:r>
      <w:r>
        <w:rPr>
          <w:b/>
          <w:sz w:val="28"/>
        </w:rPr>
        <w:t>Canny</w:t>
      </w:r>
      <w:r>
        <w:rPr>
          <w:b/>
          <w:spacing w:val="40"/>
          <w:sz w:val="28"/>
        </w:rPr>
        <w:t xml:space="preserve"> </w:t>
      </w:r>
      <w:r>
        <w:rPr>
          <w:sz w:val="28"/>
        </w:rPr>
        <w:t>can</w:t>
      </w:r>
      <w:r>
        <w:rPr>
          <w:spacing w:val="40"/>
          <w:sz w:val="28"/>
        </w:rPr>
        <w:t xml:space="preserve"> </w:t>
      </w:r>
      <w:r>
        <w:rPr>
          <w:sz w:val="28"/>
        </w:rPr>
        <w:t>operate</w:t>
      </w:r>
      <w:r>
        <w:rPr>
          <w:spacing w:val="40"/>
          <w:sz w:val="28"/>
        </w:rPr>
        <w:t xml:space="preserve"> </w:t>
      </w:r>
      <w:r>
        <w:rPr>
          <w:spacing w:val="-2"/>
          <w:sz w:val="28"/>
        </w:rPr>
        <w:t>efficiently.</w:t>
      </w:r>
    </w:p>
    <w:p w14:paraId="29542E54">
      <w:pPr>
        <w:spacing w:after="0" w:line="276" w:lineRule="auto"/>
        <w:jc w:val="left"/>
        <w:rPr>
          <w:sz w:val="28"/>
        </w:rPr>
        <w:sectPr>
          <w:pgSz w:w="12240" w:h="15840"/>
          <w:pgMar w:top="1020" w:right="360" w:bottom="280" w:left="720" w:header="720" w:footer="720" w:gutter="0"/>
          <w:cols w:space="720" w:num="1"/>
        </w:sectPr>
      </w:pPr>
    </w:p>
    <w:p w14:paraId="1EAB1FDC">
      <w:pPr>
        <w:pStyle w:val="3"/>
        <w:spacing w:before="60"/>
      </w:pPr>
      <w:r>
        <w:rPr>
          <w:spacing w:val="-2"/>
        </w:rPr>
        <w:t>Conclusion</w:t>
      </w:r>
    </w:p>
    <w:p w14:paraId="59AD23B7">
      <w:pPr>
        <w:pStyle w:val="6"/>
        <w:spacing w:before="48" w:line="276" w:lineRule="auto"/>
        <w:ind w:left="360" w:right="724"/>
        <w:jc w:val="both"/>
      </w:pPr>
      <w:r>
        <w:t>RGB images preserve the maximum amount of information but require greater computational resources. Binary images provide the highest processing speed but lose significant image information and are sensitive to threshold selection.</w:t>
      </w:r>
    </w:p>
    <w:p w14:paraId="4A574952">
      <w:pPr>
        <w:spacing w:before="0" w:line="276" w:lineRule="auto"/>
        <w:ind w:left="360" w:right="718" w:firstLine="0"/>
        <w:jc w:val="both"/>
        <w:rPr>
          <w:sz w:val="28"/>
        </w:rPr>
      </w:pPr>
      <w:r>
        <w:rPr>
          <w:b/>
          <w:sz w:val="28"/>
        </w:rPr>
        <w:t>Grayscale</w:t>
      </w:r>
      <w:r>
        <w:rPr>
          <w:b/>
          <w:spacing w:val="-16"/>
          <w:sz w:val="28"/>
        </w:rPr>
        <w:t xml:space="preserve"> </w:t>
      </w:r>
      <w:r>
        <w:rPr>
          <w:b/>
          <w:sz w:val="28"/>
        </w:rPr>
        <w:t>is</w:t>
      </w:r>
      <w:r>
        <w:rPr>
          <w:b/>
          <w:spacing w:val="-13"/>
          <w:sz w:val="28"/>
        </w:rPr>
        <w:t xml:space="preserve"> </w:t>
      </w:r>
      <w:r>
        <w:rPr>
          <w:b/>
          <w:sz w:val="28"/>
        </w:rPr>
        <w:t>the</w:t>
      </w:r>
      <w:r>
        <w:rPr>
          <w:b/>
          <w:spacing w:val="-16"/>
          <w:sz w:val="28"/>
        </w:rPr>
        <w:t xml:space="preserve"> </w:t>
      </w:r>
      <w:r>
        <w:rPr>
          <w:b/>
          <w:sz w:val="28"/>
        </w:rPr>
        <w:t>most</w:t>
      </w:r>
      <w:r>
        <w:rPr>
          <w:b/>
          <w:spacing w:val="-13"/>
          <w:sz w:val="28"/>
        </w:rPr>
        <w:t xml:space="preserve"> </w:t>
      </w:r>
      <w:r>
        <w:rPr>
          <w:b/>
          <w:sz w:val="28"/>
        </w:rPr>
        <w:t>appropriate</w:t>
      </w:r>
      <w:r>
        <w:rPr>
          <w:b/>
          <w:spacing w:val="-16"/>
          <w:sz w:val="28"/>
        </w:rPr>
        <w:t xml:space="preserve"> </w:t>
      </w:r>
      <w:r>
        <w:rPr>
          <w:b/>
          <w:sz w:val="28"/>
        </w:rPr>
        <w:t>representation</w:t>
      </w:r>
      <w:r>
        <w:rPr>
          <w:b/>
          <w:spacing w:val="-14"/>
          <w:sz w:val="28"/>
        </w:rPr>
        <w:t xml:space="preserve"> </w:t>
      </w:r>
      <w:r>
        <w:rPr>
          <w:b/>
          <w:sz w:val="28"/>
        </w:rPr>
        <w:t>for</w:t>
      </w:r>
      <w:r>
        <w:rPr>
          <w:b/>
          <w:spacing w:val="-13"/>
          <w:sz w:val="28"/>
        </w:rPr>
        <w:t xml:space="preserve"> </w:t>
      </w:r>
      <w:r>
        <w:rPr>
          <w:b/>
          <w:sz w:val="28"/>
        </w:rPr>
        <w:t>real-time</w:t>
      </w:r>
      <w:r>
        <w:rPr>
          <w:b/>
          <w:spacing w:val="-13"/>
          <w:sz w:val="28"/>
        </w:rPr>
        <w:t xml:space="preserve"> </w:t>
      </w:r>
      <w:r>
        <w:rPr>
          <w:b/>
          <w:sz w:val="28"/>
        </w:rPr>
        <w:t>vehicle</w:t>
      </w:r>
      <w:r>
        <w:rPr>
          <w:b/>
          <w:spacing w:val="-16"/>
          <w:sz w:val="28"/>
        </w:rPr>
        <w:t xml:space="preserve"> </w:t>
      </w:r>
      <w:r>
        <w:rPr>
          <w:b/>
          <w:sz w:val="28"/>
        </w:rPr>
        <w:t>and</w:t>
      </w:r>
      <w:r>
        <w:rPr>
          <w:b/>
          <w:spacing w:val="-16"/>
          <w:sz w:val="28"/>
        </w:rPr>
        <w:t xml:space="preserve"> </w:t>
      </w:r>
      <w:r>
        <w:rPr>
          <w:b/>
          <w:sz w:val="28"/>
        </w:rPr>
        <w:t xml:space="preserve">pedestrian detection </w:t>
      </w:r>
      <w:r>
        <w:rPr>
          <w:sz w:val="28"/>
        </w:rPr>
        <w:t>because it provides an effective compromise between computational efficiency and detection accuracy. It reduces processing requirements while retaining sufficient intensity information for reliable edge detection and feature extraction.</w:t>
      </w:r>
    </w:p>
    <w:sectPr>
      <w:pgSz w:w="12240" w:h="15840"/>
      <w:pgMar w:top="1020" w:right="36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088" w:hanging="360"/>
      </w:pPr>
      <w:rPr>
        <w:rFonts w:hint="default"/>
        <w:lang w:val="en-US" w:eastAsia="en-US" w:bidi="ar-SA"/>
      </w:rPr>
    </w:lvl>
    <w:lvl w:ilvl="2" w:tentative="0">
      <w:start w:val="0"/>
      <w:numFmt w:val="bullet"/>
      <w:lvlText w:val="•"/>
      <w:lvlJc w:val="left"/>
      <w:pPr>
        <w:ind w:left="3096" w:hanging="360"/>
      </w:pPr>
      <w:rPr>
        <w:rFonts w:hint="default"/>
        <w:lang w:val="en-US" w:eastAsia="en-US" w:bidi="ar-SA"/>
      </w:rPr>
    </w:lvl>
    <w:lvl w:ilvl="3" w:tentative="0">
      <w:start w:val="0"/>
      <w:numFmt w:val="bullet"/>
      <w:lvlText w:val="•"/>
      <w:lvlJc w:val="left"/>
      <w:pPr>
        <w:ind w:left="410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6120" w:hanging="360"/>
      </w:pPr>
      <w:rPr>
        <w:rFonts w:hint="default"/>
        <w:lang w:val="en-US" w:eastAsia="en-US" w:bidi="ar-SA"/>
      </w:rPr>
    </w:lvl>
    <w:lvl w:ilvl="6" w:tentative="0">
      <w:start w:val="0"/>
      <w:numFmt w:val="bullet"/>
      <w:lvlText w:val="•"/>
      <w:lvlJc w:val="left"/>
      <w:pPr>
        <w:ind w:left="7128" w:hanging="360"/>
      </w:pPr>
      <w:rPr>
        <w:rFonts w:hint="default"/>
        <w:lang w:val="en-US" w:eastAsia="en-US" w:bidi="ar-SA"/>
      </w:rPr>
    </w:lvl>
    <w:lvl w:ilvl="7" w:tentative="0">
      <w:start w:val="0"/>
      <w:numFmt w:val="bullet"/>
      <w:lvlText w:val="•"/>
      <w:lvlJc w:val="left"/>
      <w:pPr>
        <w:ind w:left="8136" w:hanging="360"/>
      </w:pPr>
      <w:rPr>
        <w:rFonts w:hint="default"/>
        <w:lang w:val="en-US" w:eastAsia="en-US" w:bidi="ar-SA"/>
      </w:rPr>
    </w:lvl>
    <w:lvl w:ilvl="8" w:tentative="0">
      <w:start w:val="0"/>
      <w:numFmt w:val="bullet"/>
      <w:lvlText w:val="•"/>
      <w:lvlJc w:val="left"/>
      <w:pPr>
        <w:ind w:left="9144" w:hanging="360"/>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640"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200" w:hanging="360"/>
      </w:pPr>
      <w:rPr>
        <w:rFonts w:hint="default"/>
        <w:lang w:val="en-US" w:eastAsia="en-US" w:bidi="ar-SA"/>
      </w:rPr>
    </w:lvl>
    <w:lvl w:ilvl="3" w:tentative="0">
      <w:start w:val="0"/>
      <w:numFmt w:val="bullet"/>
      <w:lvlText w:val="•"/>
      <w:lvlJc w:val="left"/>
      <w:pPr>
        <w:ind w:left="3320" w:hanging="360"/>
      </w:pPr>
      <w:rPr>
        <w:rFonts w:hint="default"/>
        <w:lang w:val="en-US" w:eastAsia="en-US" w:bidi="ar-SA"/>
      </w:rPr>
    </w:lvl>
    <w:lvl w:ilvl="4" w:tentative="0">
      <w:start w:val="0"/>
      <w:numFmt w:val="bullet"/>
      <w:lvlText w:val="•"/>
      <w:lvlJc w:val="left"/>
      <w:pPr>
        <w:ind w:left="4440"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68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920" w:hanging="360"/>
      </w:pPr>
      <w:rPr>
        <w:rFonts w:hint="default"/>
        <w:lang w:val="en-US" w:eastAsia="en-US" w:bidi="ar-SA"/>
      </w:rPr>
    </w:lvl>
  </w:abstractNum>
  <w:abstractNum w:abstractNumId="2">
    <w:nsid w:val="BF205925"/>
    <w:multiLevelType w:val="multilevel"/>
    <w:tmpl w:val="BF205925"/>
    <w:lvl w:ilvl="0" w:tentative="0">
      <w:start w:val="1"/>
      <w:numFmt w:val="decimal"/>
      <w:lvlText w:val="%1."/>
      <w:lvlJc w:val="left"/>
      <w:pPr>
        <w:ind w:left="640"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692" w:hanging="281"/>
      </w:pPr>
      <w:rPr>
        <w:rFonts w:hint="default"/>
        <w:lang w:val="en-US" w:eastAsia="en-US" w:bidi="ar-SA"/>
      </w:rPr>
    </w:lvl>
    <w:lvl w:ilvl="2" w:tentative="0">
      <w:start w:val="0"/>
      <w:numFmt w:val="bullet"/>
      <w:lvlText w:val="•"/>
      <w:lvlJc w:val="left"/>
      <w:pPr>
        <w:ind w:left="2744" w:hanging="281"/>
      </w:pPr>
      <w:rPr>
        <w:rFonts w:hint="default"/>
        <w:lang w:val="en-US" w:eastAsia="en-US" w:bidi="ar-SA"/>
      </w:rPr>
    </w:lvl>
    <w:lvl w:ilvl="3" w:tentative="0">
      <w:start w:val="0"/>
      <w:numFmt w:val="bullet"/>
      <w:lvlText w:val="•"/>
      <w:lvlJc w:val="left"/>
      <w:pPr>
        <w:ind w:left="3796" w:hanging="281"/>
      </w:pPr>
      <w:rPr>
        <w:rFonts w:hint="default"/>
        <w:lang w:val="en-US" w:eastAsia="en-US" w:bidi="ar-SA"/>
      </w:rPr>
    </w:lvl>
    <w:lvl w:ilvl="4" w:tentative="0">
      <w:start w:val="0"/>
      <w:numFmt w:val="bullet"/>
      <w:lvlText w:val="•"/>
      <w:lvlJc w:val="left"/>
      <w:pPr>
        <w:ind w:left="4848" w:hanging="281"/>
      </w:pPr>
      <w:rPr>
        <w:rFonts w:hint="default"/>
        <w:lang w:val="en-US" w:eastAsia="en-US" w:bidi="ar-SA"/>
      </w:rPr>
    </w:lvl>
    <w:lvl w:ilvl="5" w:tentative="0">
      <w:start w:val="0"/>
      <w:numFmt w:val="bullet"/>
      <w:lvlText w:val="•"/>
      <w:lvlJc w:val="left"/>
      <w:pPr>
        <w:ind w:left="5900" w:hanging="281"/>
      </w:pPr>
      <w:rPr>
        <w:rFonts w:hint="default"/>
        <w:lang w:val="en-US" w:eastAsia="en-US" w:bidi="ar-SA"/>
      </w:rPr>
    </w:lvl>
    <w:lvl w:ilvl="6" w:tentative="0">
      <w:start w:val="0"/>
      <w:numFmt w:val="bullet"/>
      <w:lvlText w:val="•"/>
      <w:lvlJc w:val="left"/>
      <w:pPr>
        <w:ind w:left="6952" w:hanging="281"/>
      </w:pPr>
      <w:rPr>
        <w:rFonts w:hint="default"/>
        <w:lang w:val="en-US" w:eastAsia="en-US" w:bidi="ar-SA"/>
      </w:rPr>
    </w:lvl>
    <w:lvl w:ilvl="7" w:tentative="0">
      <w:start w:val="0"/>
      <w:numFmt w:val="bullet"/>
      <w:lvlText w:val="•"/>
      <w:lvlJc w:val="left"/>
      <w:pPr>
        <w:ind w:left="8004" w:hanging="281"/>
      </w:pPr>
      <w:rPr>
        <w:rFonts w:hint="default"/>
        <w:lang w:val="en-US" w:eastAsia="en-US" w:bidi="ar-SA"/>
      </w:rPr>
    </w:lvl>
    <w:lvl w:ilvl="8" w:tentative="0">
      <w:start w:val="0"/>
      <w:numFmt w:val="bullet"/>
      <w:lvlText w:val="•"/>
      <w:lvlJc w:val="left"/>
      <w:pPr>
        <w:ind w:left="9056" w:hanging="281"/>
      </w:pPr>
      <w:rPr>
        <w:rFonts w:hint="default"/>
        <w:lang w:val="en-US" w:eastAsia="en-US" w:bidi="ar-SA"/>
      </w:rPr>
    </w:lvl>
  </w:abstractNum>
  <w:abstractNum w:abstractNumId="3">
    <w:nsid w:val="CF092B84"/>
    <w:multiLevelType w:val="multilevel"/>
    <w:tmpl w:val="CF092B84"/>
    <w:lvl w:ilvl="0" w:tentative="0">
      <w:start w:val="1"/>
      <w:numFmt w:val="decimal"/>
      <w:lvlText w:val="%1."/>
      <w:lvlJc w:val="left"/>
      <w:pPr>
        <w:ind w:left="360" w:hanging="203"/>
        <w:jc w:val="left"/>
      </w:pPr>
      <w:rPr>
        <w:rFonts w:hint="default" w:ascii="Arial" w:hAnsi="Arial" w:eastAsia="Arial" w:cs="Arial"/>
        <w:b/>
        <w:bCs/>
        <w:i w:val="0"/>
        <w:iCs w:val="0"/>
        <w:spacing w:val="0"/>
        <w:w w:val="98"/>
        <w:sz w:val="22"/>
        <w:szCs w:val="22"/>
        <w:lang w:val="en-US" w:eastAsia="en-US" w:bidi="ar-SA"/>
      </w:rPr>
    </w:lvl>
    <w:lvl w:ilvl="1" w:tentative="0">
      <w:start w:val="0"/>
      <w:numFmt w:val="bullet"/>
      <w:lvlText w:val="•"/>
      <w:lvlJc w:val="left"/>
      <w:pPr>
        <w:ind w:left="1440" w:hanging="203"/>
      </w:pPr>
      <w:rPr>
        <w:rFonts w:hint="default"/>
        <w:lang w:val="en-US" w:eastAsia="en-US" w:bidi="ar-SA"/>
      </w:rPr>
    </w:lvl>
    <w:lvl w:ilvl="2" w:tentative="0">
      <w:start w:val="0"/>
      <w:numFmt w:val="bullet"/>
      <w:lvlText w:val="•"/>
      <w:lvlJc w:val="left"/>
      <w:pPr>
        <w:ind w:left="2520" w:hanging="203"/>
      </w:pPr>
      <w:rPr>
        <w:rFonts w:hint="default"/>
        <w:lang w:val="en-US" w:eastAsia="en-US" w:bidi="ar-SA"/>
      </w:rPr>
    </w:lvl>
    <w:lvl w:ilvl="3" w:tentative="0">
      <w:start w:val="0"/>
      <w:numFmt w:val="bullet"/>
      <w:lvlText w:val="•"/>
      <w:lvlJc w:val="left"/>
      <w:pPr>
        <w:ind w:left="3600" w:hanging="203"/>
      </w:pPr>
      <w:rPr>
        <w:rFonts w:hint="default"/>
        <w:lang w:val="en-US" w:eastAsia="en-US" w:bidi="ar-SA"/>
      </w:rPr>
    </w:lvl>
    <w:lvl w:ilvl="4" w:tentative="0">
      <w:start w:val="0"/>
      <w:numFmt w:val="bullet"/>
      <w:lvlText w:val="•"/>
      <w:lvlJc w:val="left"/>
      <w:pPr>
        <w:ind w:left="4680" w:hanging="203"/>
      </w:pPr>
      <w:rPr>
        <w:rFonts w:hint="default"/>
        <w:lang w:val="en-US" w:eastAsia="en-US" w:bidi="ar-SA"/>
      </w:rPr>
    </w:lvl>
    <w:lvl w:ilvl="5" w:tentative="0">
      <w:start w:val="0"/>
      <w:numFmt w:val="bullet"/>
      <w:lvlText w:val="•"/>
      <w:lvlJc w:val="left"/>
      <w:pPr>
        <w:ind w:left="5760" w:hanging="203"/>
      </w:pPr>
      <w:rPr>
        <w:rFonts w:hint="default"/>
        <w:lang w:val="en-US" w:eastAsia="en-US" w:bidi="ar-SA"/>
      </w:rPr>
    </w:lvl>
    <w:lvl w:ilvl="6" w:tentative="0">
      <w:start w:val="0"/>
      <w:numFmt w:val="bullet"/>
      <w:lvlText w:val="•"/>
      <w:lvlJc w:val="left"/>
      <w:pPr>
        <w:ind w:left="6840" w:hanging="203"/>
      </w:pPr>
      <w:rPr>
        <w:rFonts w:hint="default"/>
        <w:lang w:val="en-US" w:eastAsia="en-US" w:bidi="ar-SA"/>
      </w:rPr>
    </w:lvl>
    <w:lvl w:ilvl="7" w:tentative="0">
      <w:start w:val="0"/>
      <w:numFmt w:val="bullet"/>
      <w:lvlText w:val="•"/>
      <w:lvlJc w:val="left"/>
      <w:pPr>
        <w:ind w:left="7920" w:hanging="203"/>
      </w:pPr>
      <w:rPr>
        <w:rFonts w:hint="default"/>
        <w:lang w:val="en-US" w:eastAsia="en-US" w:bidi="ar-SA"/>
      </w:rPr>
    </w:lvl>
    <w:lvl w:ilvl="8" w:tentative="0">
      <w:start w:val="0"/>
      <w:numFmt w:val="bullet"/>
      <w:lvlText w:val="•"/>
      <w:lvlJc w:val="left"/>
      <w:pPr>
        <w:ind w:left="9000" w:hanging="203"/>
      </w:pPr>
      <w:rPr>
        <w:rFonts w:hint="default"/>
        <w:lang w:val="en-US" w:eastAsia="en-US" w:bidi="ar-SA"/>
      </w:rPr>
    </w:lvl>
  </w:abstractNum>
  <w:abstractNum w:abstractNumId="4">
    <w:nsid w:val="0053208E"/>
    <w:multiLevelType w:val="multilevel"/>
    <w:tmpl w:val="0053208E"/>
    <w:lvl w:ilvl="0" w:tentative="0">
      <w:start w:val="0"/>
      <w:numFmt w:val="bullet"/>
      <w:lvlText w:val="•"/>
      <w:lvlJc w:val="left"/>
      <w:pPr>
        <w:ind w:left="914" w:hanging="360"/>
      </w:pPr>
      <w:rPr>
        <w:rFonts w:hint="default" w:ascii="Arial" w:hAnsi="Arial" w:eastAsia="Arial" w:cs="Arial"/>
        <w:b w:val="0"/>
        <w:bCs w:val="0"/>
        <w:i w:val="0"/>
        <w:iCs w:val="0"/>
        <w:spacing w:val="0"/>
        <w:w w:val="99"/>
        <w:sz w:val="20"/>
        <w:szCs w:val="20"/>
        <w:lang w:val="en-US" w:eastAsia="en-US" w:bidi="ar-SA"/>
      </w:rPr>
    </w:lvl>
    <w:lvl w:ilvl="1" w:tentative="0">
      <w:start w:val="0"/>
      <w:numFmt w:val="bullet"/>
      <w:lvlText w:val="•"/>
      <w:lvlJc w:val="left"/>
      <w:pPr>
        <w:ind w:left="1835" w:hanging="360"/>
      </w:pPr>
      <w:rPr>
        <w:rFonts w:hint="default"/>
        <w:lang w:val="en-US" w:eastAsia="en-US" w:bidi="ar-SA"/>
      </w:rPr>
    </w:lvl>
    <w:lvl w:ilvl="2" w:tentative="0">
      <w:start w:val="0"/>
      <w:numFmt w:val="bullet"/>
      <w:lvlText w:val="•"/>
      <w:lvlJc w:val="left"/>
      <w:pPr>
        <w:ind w:left="2750" w:hanging="360"/>
      </w:pPr>
      <w:rPr>
        <w:rFonts w:hint="default"/>
        <w:lang w:val="en-US" w:eastAsia="en-US" w:bidi="ar-SA"/>
      </w:rPr>
    </w:lvl>
    <w:lvl w:ilvl="3" w:tentative="0">
      <w:start w:val="0"/>
      <w:numFmt w:val="bullet"/>
      <w:lvlText w:val="•"/>
      <w:lvlJc w:val="left"/>
      <w:pPr>
        <w:ind w:left="3665" w:hanging="360"/>
      </w:pPr>
      <w:rPr>
        <w:rFonts w:hint="default"/>
        <w:lang w:val="en-US" w:eastAsia="en-US" w:bidi="ar-SA"/>
      </w:rPr>
    </w:lvl>
    <w:lvl w:ilvl="4" w:tentative="0">
      <w:start w:val="0"/>
      <w:numFmt w:val="bullet"/>
      <w:lvlText w:val="•"/>
      <w:lvlJc w:val="left"/>
      <w:pPr>
        <w:ind w:left="4580" w:hanging="360"/>
      </w:pPr>
      <w:rPr>
        <w:rFonts w:hint="default"/>
        <w:lang w:val="en-US" w:eastAsia="en-US" w:bidi="ar-SA"/>
      </w:rPr>
    </w:lvl>
    <w:lvl w:ilvl="5" w:tentative="0">
      <w:start w:val="0"/>
      <w:numFmt w:val="bullet"/>
      <w:lvlText w:val="•"/>
      <w:lvlJc w:val="left"/>
      <w:pPr>
        <w:ind w:left="5496" w:hanging="360"/>
      </w:pPr>
      <w:rPr>
        <w:rFonts w:hint="default"/>
        <w:lang w:val="en-US" w:eastAsia="en-US" w:bidi="ar-SA"/>
      </w:rPr>
    </w:lvl>
    <w:lvl w:ilvl="6" w:tentative="0">
      <w:start w:val="0"/>
      <w:numFmt w:val="bullet"/>
      <w:lvlText w:val="•"/>
      <w:lvlJc w:val="left"/>
      <w:pPr>
        <w:ind w:left="6411"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1" w:hanging="360"/>
      </w:pPr>
      <w:rPr>
        <w:rFonts w:hint="default"/>
        <w:lang w:val="en-US" w:eastAsia="en-US" w:bidi="ar-SA"/>
      </w:rPr>
    </w:lvl>
  </w:abstractNum>
  <w:abstractNum w:abstractNumId="5">
    <w:nsid w:val="0248C179"/>
    <w:multiLevelType w:val="multilevel"/>
    <w:tmpl w:val="0248C179"/>
    <w:lvl w:ilvl="0" w:tentative="0">
      <w:start w:val="1"/>
      <w:numFmt w:val="decimal"/>
      <w:lvlText w:val="%1."/>
      <w:lvlJc w:val="left"/>
      <w:pPr>
        <w:ind w:left="640"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200" w:hanging="360"/>
      </w:pPr>
      <w:rPr>
        <w:rFonts w:hint="default"/>
        <w:lang w:val="en-US" w:eastAsia="en-US" w:bidi="ar-SA"/>
      </w:rPr>
    </w:lvl>
    <w:lvl w:ilvl="3" w:tentative="0">
      <w:start w:val="0"/>
      <w:numFmt w:val="bullet"/>
      <w:lvlText w:val="•"/>
      <w:lvlJc w:val="left"/>
      <w:pPr>
        <w:ind w:left="3320" w:hanging="360"/>
      </w:pPr>
      <w:rPr>
        <w:rFonts w:hint="default"/>
        <w:lang w:val="en-US" w:eastAsia="en-US" w:bidi="ar-SA"/>
      </w:rPr>
    </w:lvl>
    <w:lvl w:ilvl="4" w:tentative="0">
      <w:start w:val="0"/>
      <w:numFmt w:val="bullet"/>
      <w:lvlText w:val="•"/>
      <w:lvlJc w:val="left"/>
      <w:pPr>
        <w:ind w:left="4440"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68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920" w:hanging="360"/>
      </w:pPr>
      <w:rPr>
        <w:rFonts w:hint="default"/>
        <w:lang w:val="en-US" w:eastAsia="en-US" w:bidi="ar-SA"/>
      </w:rPr>
    </w:lvl>
  </w:abstractNum>
  <w:abstractNum w:abstractNumId="6">
    <w:nsid w:val="03D62ECE"/>
    <w:multiLevelType w:val="multilevel"/>
    <w:tmpl w:val="03D62ECE"/>
    <w:lvl w:ilvl="0" w:tentative="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tentative="0">
      <w:start w:val="0"/>
      <w:numFmt w:val="bullet"/>
      <w:lvlText w:val="•"/>
      <w:lvlJc w:val="left"/>
      <w:pPr>
        <w:ind w:left="2088" w:hanging="360"/>
      </w:pPr>
      <w:rPr>
        <w:rFonts w:hint="default"/>
        <w:lang w:val="en-US" w:eastAsia="en-US" w:bidi="ar-SA"/>
      </w:rPr>
    </w:lvl>
    <w:lvl w:ilvl="2" w:tentative="0">
      <w:start w:val="0"/>
      <w:numFmt w:val="bullet"/>
      <w:lvlText w:val="•"/>
      <w:lvlJc w:val="left"/>
      <w:pPr>
        <w:ind w:left="3096" w:hanging="360"/>
      </w:pPr>
      <w:rPr>
        <w:rFonts w:hint="default"/>
        <w:lang w:val="en-US" w:eastAsia="en-US" w:bidi="ar-SA"/>
      </w:rPr>
    </w:lvl>
    <w:lvl w:ilvl="3" w:tentative="0">
      <w:start w:val="0"/>
      <w:numFmt w:val="bullet"/>
      <w:lvlText w:val="•"/>
      <w:lvlJc w:val="left"/>
      <w:pPr>
        <w:ind w:left="410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6120" w:hanging="360"/>
      </w:pPr>
      <w:rPr>
        <w:rFonts w:hint="default"/>
        <w:lang w:val="en-US" w:eastAsia="en-US" w:bidi="ar-SA"/>
      </w:rPr>
    </w:lvl>
    <w:lvl w:ilvl="6" w:tentative="0">
      <w:start w:val="0"/>
      <w:numFmt w:val="bullet"/>
      <w:lvlText w:val="•"/>
      <w:lvlJc w:val="left"/>
      <w:pPr>
        <w:ind w:left="7128" w:hanging="360"/>
      </w:pPr>
      <w:rPr>
        <w:rFonts w:hint="default"/>
        <w:lang w:val="en-US" w:eastAsia="en-US" w:bidi="ar-SA"/>
      </w:rPr>
    </w:lvl>
    <w:lvl w:ilvl="7" w:tentative="0">
      <w:start w:val="0"/>
      <w:numFmt w:val="bullet"/>
      <w:lvlText w:val="•"/>
      <w:lvlJc w:val="left"/>
      <w:pPr>
        <w:ind w:left="8136" w:hanging="360"/>
      </w:pPr>
      <w:rPr>
        <w:rFonts w:hint="default"/>
        <w:lang w:val="en-US" w:eastAsia="en-US" w:bidi="ar-SA"/>
      </w:rPr>
    </w:lvl>
    <w:lvl w:ilvl="8" w:tentative="0">
      <w:start w:val="0"/>
      <w:numFmt w:val="bullet"/>
      <w:lvlText w:val="•"/>
      <w:lvlJc w:val="left"/>
      <w:pPr>
        <w:ind w:left="9144" w:hanging="360"/>
      </w:pPr>
      <w:rPr>
        <w:rFonts w:hint="default"/>
        <w:lang w:val="en-US" w:eastAsia="en-US" w:bidi="ar-SA"/>
      </w:rPr>
    </w:lvl>
  </w:abstractNum>
  <w:abstractNum w:abstractNumId="7">
    <w:nsid w:val="25B654F3"/>
    <w:multiLevelType w:val="multilevel"/>
    <w:tmpl w:val="25B654F3"/>
    <w:lvl w:ilvl="0" w:tentative="0">
      <w:start w:val="1"/>
      <w:numFmt w:val="decimal"/>
      <w:lvlText w:val="%1."/>
      <w:lvlJc w:val="left"/>
      <w:pPr>
        <w:ind w:left="640"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200" w:hanging="360"/>
      </w:pPr>
      <w:rPr>
        <w:rFonts w:hint="default"/>
        <w:lang w:val="en-US" w:eastAsia="en-US" w:bidi="ar-SA"/>
      </w:rPr>
    </w:lvl>
    <w:lvl w:ilvl="3" w:tentative="0">
      <w:start w:val="0"/>
      <w:numFmt w:val="bullet"/>
      <w:lvlText w:val="•"/>
      <w:lvlJc w:val="left"/>
      <w:pPr>
        <w:ind w:left="3320" w:hanging="360"/>
      </w:pPr>
      <w:rPr>
        <w:rFonts w:hint="default"/>
        <w:lang w:val="en-US" w:eastAsia="en-US" w:bidi="ar-SA"/>
      </w:rPr>
    </w:lvl>
    <w:lvl w:ilvl="4" w:tentative="0">
      <w:start w:val="0"/>
      <w:numFmt w:val="bullet"/>
      <w:lvlText w:val="•"/>
      <w:lvlJc w:val="left"/>
      <w:pPr>
        <w:ind w:left="4440" w:hanging="360"/>
      </w:pPr>
      <w:rPr>
        <w:rFonts w:hint="default"/>
        <w:lang w:val="en-US" w:eastAsia="en-US" w:bidi="ar-SA"/>
      </w:rPr>
    </w:lvl>
    <w:lvl w:ilvl="5" w:tentative="0">
      <w:start w:val="0"/>
      <w:numFmt w:val="bullet"/>
      <w:lvlText w:val="•"/>
      <w:lvlJc w:val="left"/>
      <w:pPr>
        <w:ind w:left="5560" w:hanging="360"/>
      </w:pPr>
      <w:rPr>
        <w:rFonts w:hint="default"/>
        <w:lang w:val="en-US" w:eastAsia="en-US" w:bidi="ar-SA"/>
      </w:rPr>
    </w:lvl>
    <w:lvl w:ilvl="6" w:tentative="0">
      <w:start w:val="0"/>
      <w:numFmt w:val="bullet"/>
      <w:lvlText w:val="•"/>
      <w:lvlJc w:val="left"/>
      <w:pPr>
        <w:ind w:left="6680" w:hanging="360"/>
      </w:pPr>
      <w:rPr>
        <w:rFonts w:hint="default"/>
        <w:lang w:val="en-US" w:eastAsia="en-US" w:bidi="ar-SA"/>
      </w:rPr>
    </w:lvl>
    <w:lvl w:ilvl="7" w:tentative="0">
      <w:start w:val="0"/>
      <w:numFmt w:val="bullet"/>
      <w:lvlText w:val="•"/>
      <w:lvlJc w:val="left"/>
      <w:pPr>
        <w:ind w:left="7800" w:hanging="360"/>
      </w:pPr>
      <w:rPr>
        <w:rFonts w:hint="default"/>
        <w:lang w:val="en-US" w:eastAsia="en-US" w:bidi="ar-SA"/>
      </w:rPr>
    </w:lvl>
    <w:lvl w:ilvl="8" w:tentative="0">
      <w:start w:val="0"/>
      <w:numFmt w:val="bullet"/>
      <w:lvlText w:val="•"/>
      <w:lvlJc w:val="left"/>
      <w:pPr>
        <w:ind w:left="8920" w:hanging="360"/>
      </w:pPr>
      <w:rPr>
        <w:rFonts w:hint="default"/>
        <w:lang w:val="en-US" w:eastAsia="en-US" w:bidi="ar-SA"/>
      </w:rPr>
    </w:lvl>
  </w:abstractNum>
  <w:abstractNum w:abstractNumId="8">
    <w:nsid w:val="59ADCABA"/>
    <w:multiLevelType w:val="multilevel"/>
    <w:tmpl w:val="59ADCABA"/>
    <w:lvl w:ilvl="0" w:tentative="0">
      <w:start w:val="1"/>
      <w:numFmt w:val="decimal"/>
      <w:lvlText w:val="%1."/>
      <w:lvlJc w:val="left"/>
      <w:pPr>
        <w:ind w:left="360"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0"/>
      <w:numFmt w:val="bullet"/>
      <w:lvlText w:val=""/>
      <w:lvlJc w:val="left"/>
      <w:pPr>
        <w:ind w:left="36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60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840" w:hanging="360"/>
      </w:pPr>
      <w:rPr>
        <w:rFonts w:hint="default"/>
        <w:lang w:val="en-US" w:eastAsia="en-US" w:bidi="ar-SA"/>
      </w:rPr>
    </w:lvl>
    <w:lvl w:ilvl="7" w:tentative="0">
      <w:start w:val="0"/>
      <w:numFmt w:val="bullet"/>
      <w:lvlText w:val="•"/>
      <w:lvlJc w:val="left"/>
      <w:pPr>
        <w:ind w:left="7920" w:hanging="360"/>
      </w:pPr>
      <w:rPr>
        <w:rFonts w:hint="default"/>
        <w:lang w:val="en-US" w:eastAsia="en-US" w:bidi="ar-SA"/>
      </w:rPr>
    </w:lvl>
    <w:lvl w:ilvl="8" w:tentative="0">
      <w:start w:val="0"/>
      <w:numFmt w:val="bullet"/>
      <w:lvlText w:val="•"/>
      <w:lvlJc w:val="left"/>
      <w:pPr>
        <w:ind w:left="9000" w:hanging="360"/>
      </w:pPr>
      <w:rPr>
        <w:rFonts w:hint="default"/>
        <w:lang w:val="en-US" w:eastAsia="en-US" w:bidi="ar-SA"/>
      </w:rPr>
    </w:lvl>
  </w:abstractNum>
  <w:abstractNum w:abstractNumId="9">
    <w:nsid w:val="72183CF9"/>
    <w:multiLevelType w:val="multilevel"/>
    <w:tmpl w:val="72183CF9"/>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2088" w:hanging="360"/>
      </w:pPr>
      <w:rPr>
        <w:rFonts w:hint="default"/>
        <w:lang w:val="en-US" w:eastAsia="en-US" w:bidi="ar-SA"/>
      </w:rPr>
    </w:lvl>
    <w:lvl w:ilvl="2" w:tentative="0">
      <w:start w:val="0"/>
      <w:numFmt w:val="bullet"/>
      <w:lvlText w:val="•"/>
      <w:lvlJc w:val="left"/>
      <w:pPr>
        <w:ind w:left="3096" w:hanging="360"/>
      </w:pPr>
      <w:rPr>
        <w:rFonts w:hint="default"/>
        <w:lang w:val="en-US" w:eastAsia="en-US" w:bidi="ar-SA"/>
      </w:rPr>
    </w:lvl>
    <w:lvl w:ilvl="3" w:tentative="0">
      <w:start w:val="0"/>
      <w:numFmt w:val="bullet"/>
      <w:lvlText w:val="•"/>
      <w:lvlJc w:val="left"/>
      <w:pPr>
        <w:ind w:left="410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6120" w:hanging="360"/>
      </w:pPr>
      <w:rPr>
        <w:rFonts w:hint="default"/>
        <w:lang w:val="en-US" w:eastAsia="en-US" w:bidi="ar-SA"/>
      </w:rPr>
    </w:lvl>
    <w:lvl w:ilvl="6" w:tentative="0">
      <w:start w:val="0"/>
      <w:numFmt w:val="bullet"/>
      <w:lvlText w:val="•"/>
      <w:lvlJc w:val="left"/>
      <w:pPr>
        <w:ind w:left="7128" w:hanging="360"/>
      </w:pPr>
      <w:rPr>
        <w:rFonts w:hint="default"/>
        <w:lang w:val="en-US" w:eastAsia="en-US" w:bidi="ar-SA"/>
      </w:rPr>
    </w:lvl>
    <w:lvl w:ilvl="7" w:tentative="0">
      <w:start w:val="0"/>
      <w:numFmt w:val="bullet"/>
      <w:lvlText w:val="•"/>
      <w:lvlJc w:val="left"/>
      <w:pPr>
        <w:ind w:left="8136" w:hanging="360"/>
      </w:pPr>
      <w:rPr>
        <w:rFonts w:hint="default"/>
        <w:lang w:val="en-US" w:eastAsia="en-US" w:bidi="ar-SA"/>
      </w:rPr>
    </w:lvl>
    <w:lvl w:ilvl="8" w:tentative="0">
      <w:start w:val="0"/>
      <w:numFmt w:val="bullet"/>
      <w:lvlText w:val="•"/>
      <w:lvlJc w:val="left"/>
      <w:pPr>
        <w:ind w:left="9144" w:hanging="360"/>
      </w:pPr>
      <w:rPr>
        <w:rFonts w:hint="default"/>
        <w:lang w:val="en-US" w:eastAsia="en-US"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458963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7" w:right="361"/>
      <w:jc w:val="center"/>
      <w:outlineLvl w:val="1"/>
    </w:pPr>
    <w:rPr>
      <w:rFonts w:ascii="Arial" w:hAnsi="Arial" w:eastAsia="Arial" w:cs="Arial"/>
      <w:b/>
      <w:bCs/>
      <w:sz w:val="56"/>
      <w:szCs w:val="56"/>
      <w:lang w:val="en-US" w:eastAsia="en-US" w:bidi="ar-SA"/>
    </w:rPr>
  </w:style>
  <w:style w:type="paragraph" w:styleId="3">
    <w:name w:val="heading 2"/>
    <w:basedOn w:val="1"/>
    <w:qFormat/>
    <w:uiPriority w:val="1"/>
    <w:pPr>
      <w:ind w:left="360"/>
      <w:outlineLvl w:val="2"/>
    </w:pPr>
    <w:rPr>
      <w:rFonts w:ascii="Times New Roman" w:hAnsi="Times New Roman" w:eastAsia="Times New Roman" w:cs="Times New Roman"/>
      <w:b/>
      <w:bCs/>
      <w:sz w:val="28"/>
      <w:szCs w:val="28"/>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8"/>
      <w:szCs w:val="2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48"/>
      <w:ind w:left="1080" w:hanging="360"/>
    </w:pPr>
    <w:rPr>
      <w:rFonts w:ascii="Arial" w:hAnsi="Arial" w:eastAsia="Arial" w:cs="Arial"/>
      <w:lang w:val="en-US" w:eastAsia="en-US" w:bidi="ar-SA"/>
    </w:rPr>
  </w:style>
  <w:style w:type="paragraph" w:customStyle="1" w:styleId="9">
    <w:name w:val="Table Paragraph"/>
    <w:basedOn w:val="1"/>
    <w:qFormat/>
    <w:uiPriority w:val="1"/>
    <w:pPr>
      <w:spacing w:before="69"/>
      <w:ind w:left="11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TotalTime>24</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2026-08-11T05:16:00Z</dcterms:created>
  <dc:creator>Ragunath</dc:creator>
  <cp:lastModifiedBy>Shanigarapu vyshnavi Shanigara</cp:lastModifiedBy>
  <dcterms:modified xsi:type="dcterms:W3CDTF">2026-08-11T05:45:53Z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2026-08-08T00:00:00Z</vt:filetime>
  </property>
  <property fmtid="{D5CDD505-2E9C-101B-9397-08002B2CF9AE}" pid="3" name="Creator">
    <vt:lpwstr>Microsoft® Word 2021</vt:lpwstr>
  </property>
  <property fmtid="{D5CDD505-2E9C-101B-9397-08002B2CF9AE}" pid="4" name="LastSaved">
    <vt:filetime>2026-08-11T00:00:00Z</vt:filetime>
  </property>
  <property fmtid="{D5CDD505-2E9C-101B-9397-08002B2CF9AE}" pid="5" name="Producer">
    <vt:lpwstr>Microsoft® Word 2021</vt:lpwstr>
  </property>
  <property fmtid="{D5CDD505-2E9C-101B-9397-08002B2CF9AE}" pid="6" name="KSOProductBuildVer">
    <vt:lpwstr>2057-12.2.0.23206</vt:lpwstr>
  </property>
  <property fmtid="{D5CDD505-2E9C-101B-9397-08002B2CF9AE}" pid="7" name="ICV">
    <vt:lpwstr>FBFCAB9658A14219AED35846D4E8883E_13</vt:lpwstr>
  </property>
</Properties>
</file>