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6A675">
      <w:pPr>
        <w:pStyle w:val="6"/>
        <w:spacing w:before="65" w:line="381" w:lineRule="auto"/>
        <w:ind w:left="2544" w:right="1827" w:firstLine="1524"/>
      </w:pPr>
      <w:r>
        <w:t>CO5_ASSESSMENT 1 CONSTRAINT</w:t>
      </w:r>
      <w:r>
        <w:rPr>
          <w:spacing w:val="-7"/>
        </w:rPr>
        <w:t xml:space="preserve"> </w:t>
      </w:r>
      <w:r>
        <w:t>-BASED</w:t>
      </w:r>
      <w:r>
        <w:rPr>
          <w:spacing w:val="-11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SOLVING</w:t>
      </w:r>
    </w:p>
    <w:p w14:paraId="28DCE950">
      <w:pPr>
        <w:pStyle w:val="5"/>
        <w:rPr>
          <w:b/>
          <w:sz w:val="28"/>
        </w:rPr>
      </w:pPr>
    </w:p>
    <w:p w14:paraId="641BA49E">
      <w:pPr>
        <w:pStyle w:val="5"/>
        <w:rPr>
          <w:b/>
          <w:sz w:val="28"/>
        </w:rPr>
      </w:pPr>
    </w:p>
    <w:p w14:paraId="6D464B25">
      <w:pPr>
        <w:pStyle w:val="5"/>
        <w:spacing w:before="5"/>
        <w:rPr>
          <w:b/>
          <w:sz w:val="28"/>
        </w:rPr>
      </w:pPr>
    </w:p>
    <w:p w14:paraId="51F96147">
      <w:pPr>
        <w:pStyle w:val="6"/>
        <w:numPr>
          <w:ilvl w:val="0"/>
          <w:numId w:val="1"/>
        </w:numPr>
        <w:tabs>
          <w:tab w:val="left" w:pos="829"/>
        </w:tabs>
        <w:spacing w:before="1" w:after="0" w:line="240" w:lineRule="auto"/>
        <w:ind w:left="829" w:right="0" w:hanging="279"/>
        <w:jc w:val="left"/>
      </w:pPr>
      <w:r>
        <w:t>Real-Time</w:t>
      </w:r>
      <w:r>
        <w:rPr>
          <w:spacing w:val="-9"/>
        </w:rPr>
        <w:t xml:space="preserve"> </w:t>
      </w:r>
      <w:r>
        <w:t>Face</w:t>
      </w:r>
      <w:r>
        <w:rPr>
          <w:spacing w:val="-8"/>
        </w:rPr>
        <w:t xml:space="preserve"> </w:t>
      </w:r>
      <w:r>
        <w:t>Recognition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rPr>
          <w:spacing w:val="-2"/>
        </w:rPr>
        <w:t>Security</w:t>
      </w:r>
    </w:p>
    <w:p w14:paraId="1352499A">
      <w:pPr>
        <w:pStyle w:val="5"/>
        <w:spacing w:before="9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849630</wp:posOffset>
            </wp:positionH>
            <wp:positionV relativeFrom="paragraph">
              <wp:posOffset>223520</wp:posOffset>
            </wp:positionV>
            <wp:extent cx="5891530" cy="205486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608" cy="2054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D6CA8">
      <w:pPr>
        <w:pStyle w:val="5"/>
        <w:spacing w:before="119"/>
        <w:rPr>
          <w:b/>
          <w:sz w:val="20"/>
        </w:rPr>
      </w:pPr>
    </w:p>
    <w:p w14:paraId="60172F98">
      <w:pPr>
        <w:pStyle w:val="2"/>
        <w:spacing w:before="280"/>
        <w:ind w:left="261"/>
      </w:pPr>
      <w:r>
        <w:t xml:space="preserve">System </w:t>
      </w:r>
      <w:r>
        <w:rPr>
          <w:spacing w:val="-2"/>
        </w:rPr>
        <w:t>Design</w:t>
      </w:r>
    </w:p>
    <w:p w14:paraId="246E39B9">
      <w:pPr>
        <w:pStyle w:val="8"/>
        <w:numPr>
          <w:ilvl w:val="0"/>
          <w:numId w:val="2"/>
        </w:numPr>
        <w:tabs>
          <w:tab w:val="left" w:pos="476"/>
          <w:tab w:val="left" w:pos="502"/>
        </w:tabs>
        <w:spacing w:before="134" w:after="0" w:line="285" w:lineRule="auto"/>
        <w:ind w:left="502" w:right="472" w:hanging="140"/>
        <w:jc w:val="left"/>
        <w:rPr>
          <w:sz w:val="24"/>
        </w:rPr>
      </w:pPr>
      <w:r>
        <w:rPr>
          <w:sz w:val="24"/>
        </w:rPr>
        <w:t>Image</w:t>
      </w:r>
      <w:r>
        <w:rPr>
          <w:spacing w:val="40"/>
          <w:sz w:val="24"/>
        </w:rPr>
        <w:t xml:space="preserve"> </w:t>
      </w:r>
      <w:r>
        <w:rPr>
          <w:sz w:val="24"/>
        </w:rPr>
        <w:t>acquisition:</w:t>
      </w:r>
      <w:r>
        <w:rPr>
          <w:spacing w:val="40"/>
          <w:sz w:val="24"/>
        </w:rPr>
        <w:t xml:space="preserve"> </w:t>
      </w:r>
      <w:r>
        <w:rPr>
          <w:sz w:val="24"/>
        </w:rPr>
        <w:t>OpenCV</w:t>
      </w:r>
      <w:r>
        <w:rPr>
          <w:spacing w:val="40"/>
          <w:sz w:val="24"/>
        </w:rPr>
        <w:t xml:space="preserve"> </w:t>
      </w:r>
      <w:r>
        <w:rPr>
          <w:sz w:val="24"/>
        </w:rPr>
        <w:t>VideoCapture</w:t>
      </w:r>
      <w:r>
        <w:rPr>
          <w:spacing w:val="40"/>
          <w:sz w:val="24"/>
        </w:rPr>
        <w:t xml:space="preserve"> </w:t>
      </w:r>
      <w:r>
        <w:rPr>
          <w:sz w:val="24"/>
        </w:rPr>
        <w:t>reads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CCTV</w:t>
      </w:r>
      <w:r>
        <w:rPr>
          <w:spacing w:val="40"/>
          <w:sz w:val="24"/>
        </w:rPr>
        <w:t xml:space="preserve"> </w:t>
      </w:r>
      <w:r>
        <w:rPr>
          <w:sz w:val="24"/>
        </w:rPr>
        <w:t>stream.</w:t>
      </w:r>
      <w:r>
        <w:rPr>
          <w:spacing w:val="40"/>
          <w:sz w:val="24"/>
        </w:rPr>
        <w:t xml:space="preserve"> </w:t>
      </w:r>
      <w:r>
        <w:rPr>
          <w:sz w:val="24"/>
        </w:rPr>
        <w:t>Frames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resized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moderate resolution to reduce CPU usage.</w:t>
      </w:r>
    </w:p>
    <w:p w14:paraId="2345C16D">
      <w:pPr>
        <w:pStyle w:val="8"/>
        <w:numPr>
          <w:ilvl w:val="0"/>
          <w:numId w:val="2"/>
        </w:numPr>
        <w:tabs>
          <w:tab w:val="left" w:pos="476"/>
          <w:tab w:val="left" w:pos="502"/>
        </w:tabs>
        <w:spacing w:before="119" w:after="0" w:line="285" w:lineRule="auto"/>
        <w:ind w:left="502" w:right="453" w:hanging="140"/>
        <w:jc w:val="left"/>
        <w:rPr>
          <w:sz w:val="24"/>
        </w:rPr>
      </w:pPr>
      <w:r>
        <w:rPr>
          <w:sz w:val="24"/>
        </w:rPr>
        <w:t>Preprocessing: Convert to grayscale where suitable and use histogram equalization or CLAHE to</w:t>
      </w:r>
      <w:r>
        <w:rPr>
          <w:spacing w:val="40"/>
          <w:sz w:val="24"/>
        </w:rPr>
        <w:t xml:space="preserve"> </w:t>
      </w:r>
      <w:r>
        <w:rPr>
          <w:sz w:val="24"/>
        </w:rPr>
        <w:t>improve contrast. Gaussian/median filtering reduces camera noise.</w:t>
      </w:r>
    </w:p>
    <w:p w14:paraId="4D0F68EA">
      <w:pPr>
        <w:pStyle w:val="8"/>
        <w:numPr>
          <w:ilvl w:val="0"/>
          <w:numId w:val="2"/>
        </w:numPr>
        <w:tabs>
          <w:tab w:val="left" w:pos="476"/>
          <w:tab w:val="left" w:pos="502"/>
        </w:tabs>
        <w:spacing w:before="121" w:after="0" w:line="283" w:lineRule="auto"/>
        <w:ind w:left="502" w:right="254" w:hanging="140"/>
        <w:jc w:val="left"/>
        <w:rPr>
          <w:sz w:val="24"/>
        </w:rPr>
      </w:pPr>
      <w:r>
        <w:rPr>
          <w:sz w:val="24"/>
        </w:rPr>
        <w:t>Face</w:t>
      </w:r>
      <w:r>
        <w:rPr>
          <w:spacing w:val="-6"/>
          <w:sz w:val="24"/>
        </w:rPr>
        <w:t xml:space="preserve"> </w:t>
      </w:r>
      <w:r>
        <w:rPr>
          <w:sz w:val="24"/>
        </w:rPr>
        <w:t>detection:</w:t>
      </w:r>
      <w:r>
        <w:rPr>
          <w:spacing w:val="-4"/>
          <w:sz w:val="24"/>
        </w:rPr>
        <w:t xml:space="preserve"> </w:t>
      </w:r>
      <w:r>
        <w:rPr>
          <w:sz w:val="24"/>
        </w:rPr>
        <w:t>Haar</w:t>
      </w:r>
      <w:r>
        <w:rPr>
          <w:spacing w:val="-6"/>
          <w:sz w:val="24"/>
        </w:rPr>
        <w:t xml:space="preserve"> </w:t>
      </w:r>
      <w:r>
        <w:rPr>
          <w:sz w:val="24"/>
        </w:rPr>
        <w:t>Cascade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OpenCV</w:t>
      </w:r>
      <w:r>
        <w:rPr>
          <w:spacing w:val="-5"/>
          <w:sz w:val="24"/>
        </w:rPr>
        <w:t xml:space="preserve"> </w:t>
      </w:r>
      <w:r>
        <w:rPr>
          <w:sz w:val="24"/>
        </w:rPr>
        <w:t>DNN</w:t>
      </w:r>
      <w:r>
        <w:rPr>
          <w:spacing w:val="-5"/>
          <w:sz w:val="24"/>
        </w:rPr>
        <w:t xml:space="preserve"> </w:t>
      </w:r>
      <w:r>
        <w:rPr>
          <w:sz w:val="24"/>
        </w:rPr>
        <w:t>face</w:t>
      </w:r>
      <w:r>
        <w:rPr>
          <w:spacing w:val="-6"/>
          <w:sz w:val="24"/>
        </w:rPr>
        <w:t xml:space="preserve"> </w:t>
      </w:r>
      <w:r>
        <w:rPr>
          <w:sz w:val="24"/>
        </w:rPr>
        <w:t>detector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face</w:t>
      </w:r>
      <w:r>
        <w:rPr>
          <w:spacing w:val="-3"/>
          <w:sz w:val="24"/>
        </w:rPr>
        <w:t xml:space="preserve"> </w:t>
      </w:r>
      <w:r>
        <w:rPr>
          <w:sz w:val="24"/>
        </w:rPr>
        <w:t>regions.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small</w:t>
      </w:r>
      <w:r>
        <w:rPr>
          <w:spacing w:val="-4"/>
          <w:sz w:val="24"/>
        </w:rPr>
        <w:t xml:space="preserve"> </w:t>
      </w:r>
      <w:r>
        <w:rPr>
          <w:sz w:val="24"/>
        </w:rPr>
        <w:t>or low-confidence detections are rejected.</w:t>
      </w:r>
    </w:p>
    <w:p w14:paraId="0D1ABA13">
      <w:pPr>
        <w:pStyle w:val="8"/>
        <w:numPr>
          <w:ilvl w:val="0"/>
          <w:numId w:val="2"/>
        </w:numPr>
        <w:tabs>
          <w:tab w:val="left" w:pos="476"/>
        </w:tabs>
        <w:spacing w:before="124" w:after="0" w:line="240" w:lineRule="auto"/>
        <w:ind w:left="476" w:right="0" w:hanging="114"/>
        <w:jc w:val="left"/>
        <w:rPr>
          <w:sz w:val="24"/>
        </w:rPr>
      </w:pPr>
      <w:r>
        <w:rPr>
          <w:sz w:val="24"/>
        </w:rPr>
        <w:t>Feature</w:t>
      </w:r>
      <w:r>
        <w:rPr>
          <w:spacing w:val="12"/>
          <w:sz w:val="24"/>
        </w:rPr>
        <w:t xml:space="preserve"> </w:t>
      </w:r>
      <w:r>
        <w:rPr>
          <w:sz w:val="24"/>
        </w:rPr>
        <w:t>extraction:</w:t>
      </w:r>
      <w:r>
        <w:rPr>
          <w:spacing w:val="14"/>
          <w:sz w:val="24"/>
        </w:rPr>
        <w:t xml:space="preserve"> </w:t>
      </w:r>
      <w:r>
        <w:rPr>
          <w:sz w:val="24"/>
        </w:rPr>
        <w:t>Align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face</w:t>
      </w:r>
      <w:r>
        <w:rPr>
          <w:spacing w:val="12"/>
          <w:sz w:val="24"/>
        </w:rPr>
        <w:t xml:space="preserve"> </w:t>
      </w:r>
      <w:r>
        <w:rPr>
          <w:sz w:val="24"/>
        </w:rPr>
        <w:t>using</w:t>
      </w:r>
      <w:r>
        <w:rPr>
          <w:spacing w:val="16"/>
          <w:sz w:val="24"/>
        </w:rPr>
        <w:t xml:space="preserve"> </w:t>
      </w:r>
      <w:r>
        <w:rPr>
          <w:sz w:val="24"/>
        </w:rPr>
        <w:t>facial</w:t>
      </w:r>
      <w:r>
        <w:rPr>
          <w:spacing w:val="14"/>
          <w:sz w:val="24"/>
        </w:rPr>
        <w:t xml:space="preserve"> </w:t>
      </w:r>
      <w:r>
        <w:rPr>
          <w:sz w:val="24"/>
        </w:rPr>
        <w:t>landmarks</w:t>
      </w:r>
      <w:r>
        <w:rPr>
          <w:spacing w:val="14"/>
          <w:sz w:val="24"/>
        </w:rPr>
        <w:t xml:space="preserve"> </w:t>
      </w:r>
      <w:r>
        <w:rPr>
          <w:sz w:val="24"/>
        </w:rPr>
        <w:t>when</w:t>
      </w:r>
      <w:r>
        <w:rPr>
          <w:spacing w:val="16"/>
          <w:sz w:val="24"/>
        </w:rPr>
        <w:t xml:space="preserve"> </w:t>
      </w:r>
      <w:r>
        <w:rPr>
          <w:sz w:val="24"/>
        </w:rPr>
        <w:t>available,</w:t>
      </w:r>
      <w:r>
        <w:rPr>
          <w:spacing w:val="18"/>
          <w:sz w:val="24"/>
        </w:rPr>
        <w:t xml:space="preserve"> </w:t>
      </w:r>
      <w:r>
        <w:rPr>
          <w:sz w:val="24"/>
        </w:rPr>
        <w:t>resize</w:t>
      </w:r>
      <w:r>
        <w:rPr>
          <w:spacing w:val="14"/>
          <w:sz w:val="24"/>
        </w:rPr>
        <w:t xml:space="preserve"> </w:t>
      </w:r>
      <w:r>
        <w:rPr>
          <w:sz w:val="24"/>
        </w:rPr>
        <w:t>it</w:t>
      </w:r>
      <w:r>
        <w:rPr>
          <w:spacing w:val="13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17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9EAE3C2">
      <w:pPr>
        <w:pStyle w:val="8"/>
        <w:spacing w:after="0" w:line="240" w:lineRule="auto"/>
        <w:jc w:val="left"/>
        <w:rPr>
          <w:sz w:val="24"/>
        </w:rPr>
        <w:sectPr>
          <w:type w:val="continuous"/>
          <w:pgSz w:w="11920" w:h="16850"/>
          <w:pgMar w:top="920" w:right="708" w:bottom="0" w:left="708" w:header="720" w:footer="720" w:gutter="0"/>
          <w:cols w:space="720" w:num="1"/>
        </w:sectPr>
      </w:pPr>
    </w:p>
    <w:p w14:paraId="5CB8FA1F">
      <w:pPr>
        <w:pStyle w:val="5"/>
        <w:spacing w:before="77"/>
        <w:ind w:left="502"/>
      </w:pPr>
      <w:r>
        <w:t>generate</w:t>
      </w:r>
      <w:r>
        <w:rPr>
          <w:spacing w:val="-14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LBPH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face-embedding </w:t>
      </w:r>
      <w:r>
        <w:rPr>
          <w:spacing w:val="-2"/>
        </w:rPr>
        <w:t>model.</w:t>
      </w:r>
    </w:p>
    <w:p w14:paraId="1892D975">
      <w:pPr>
        <w:pStyle w:val="8"/>
        <w:numPr>
          <w:ilvl w:val="0"/>
          <w:numId w:val="2"/>
        </w:numPr>
        <w:tabs>
          <w:tab w:val="left" w:pos="476"/>
          <w:tab w:val="left" w:pos="502"/>
        </w:tabs>
        <w:spacing w:before="173" w:after="0" w:line="283" w:lineRule="auto"/>
        <w:ind w:left="502" w:right="419" w:hanging="140"/>
        <w:jc w:val="left"/>
        <w:rPr>
          <w:sz w:val="24"/>
        </w:rPr>
      </w:pPr>
      <w:r>
        <w:rPr>
          <w:sz w:val="24"/>
        </w:rPr>
        <w:t>Recognition:</w:t>
      </w:r>
      <w:r>
        <w:rPr>
          <w:spacing w:val="40"/>
          <w:sz w:val="24"/>
        </w:rPr>
        <w:t xml:space="preserve"> </w:t>
      </w:r>
      <w:r>
        <w:rPr>
          <w:sz w:val="24"/>
        </w:rPr>
        <w:t>Compare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live</w:t>
      </w:r>
      <w:r>
        <w:rPr>
          <w:spacing w:val="40"/>
          <w:sz w:val="24"/>
        </w:rPr>
        <w:t xml:space="preserve"> </w:t>
      </w:r>
      <w:r>
        <w:rPr>
          <w:sz w:val="24"/>
        </w:rPr>
        <w:t>feature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registered</w:t>
      </w:r>
      <w:r>
        <w:rPr>
          <w:spacing w:val="40"/>
          <w:sz w:val="24"/>
        </w:rPr>
        <w:t xml:space="preserve"> </w:t>
      </w:r>
      <w:r>
        <w:rPr>
          <w:sz w:val="24"/>
        </w:rPr>
        <w:t>features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distance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similarity.</w:t>
      </w:r>
      <w:r>
        <w:rPr>
          <w:spacing w:val="40"/>
          <w:sz w:val="24"/>
        </w:rPr>
        <w:t xml:space="preserve"> </w:t>
      </w:r>
      <w:r>
        <w:rPr>
          <w:sz w:val="24"/>
        </w:rPr>
        <w:t>If similarity is insufficient, display Unknown instead of forcing an identity.</w:t>
      </w:r>
    </w:p>
    <w:p w14:paraId="02D0A638">
      <w:pPr>
        <w:pStyle w:val="8"/>
        <w:numPr>
          <w:ilvl w:val="0"/>
          <w:numId w:val="2"/>
        </w:numPr>
        <w:tabs>
          <w:tab w:val="left" w:pos="476"/>
          <w:tab w:val="left" w:pos="502"/>
        </w:tabs>
        <w:spacing w:before="124" w:after="0" w:line="285" w:lineRule="auto"/>
        <w:ind w:left="502" w:right="413" w:hanging="140"/>
        <w:jc w:val="left"/>
        <w:rPr>
          <w:sz w:val="24"/>
        </w:rPr>
      </w:pPr>
      <w:r>
        <w:rPr>
          <w:sz w:val="24"/>
        </w:rPr>
        <w:t>False-recognition control: Confirm an identity over several consecutive frames, use quality checks and conservative thresholds, and maintain an Unknown category.</w:t>
      </w:r>
    </w:p>
    <w:p w14:paraId="20AA0B15">
      <w:pPr>
        <w:pStyle w:val="8"/>
        <w:numPr>
          <w:ilvl w:val="0"/>
          <w:numId w:val="2"/>
        </w:numPr>
        <w:tabs>
          <w:tab w:val="left" w:pos="476"/>
          <w:tab w:val="left" w:pos="502"/>
        </w:tabs>
        <w:spacing w:before="119" w:after="0" w:line="285" w:lineRule="auto"/>
        <w:ind w:left="502" w:right="641" w:hanging="140"/>
        <w:jc w:val="left"/>
        <w:rPr>
          <w:sz w:val="24"/>
        </w:rPr>
      </w:pPr>
      <w:r>
        <w:rPr>
          <w:sz w:val="24"/>
        </w:rPr>
        <w:t>Real-time optimization: Detect every few frames, track faces between detections, process only</w:t>
      </w:r>
      <w:r>
        <w:rPr>
          <w:spacing w:val="80"/>
          <w:sz w:val="24"/>
        </w:rPr>
        <w:t xml:space="preserve"> </w:t>
      </w:r>
      <w:r>
        <w:rPr>
          <w:sz w:val="24"/>
        </w:rPr>
        <w:t>face crops, resize frames and avoid unnecessary disk operations.</w:t>
      </w:r>
    </w:p>
    <w:p w14:paraId="1A48BF6F">
      <w:pPr>
        <w:pStyle w:val="8"/>
        <w:numPr>
          <w:ilvl w:val="0"/>
          <w:numId w:val="2"/>
        </w:numPr>
        <w:tabs>
          <w:tab w:val="left" w:pos="476"/>
          <w:tab w:val="left" w:pos="502"/>
        </w:tabs>
        <w:spacing w:before="118" w:after="0" w:line="285" w:lineRule="auto"/>
        <w:ind w:left="502" w:right="464" w:hanging="140"/>
        <w:jc w:val="left"/>
        <w:rPr>
          <w:sz w:val="24"/>
        </w:rPr>
      </w:pPr>
      <w:r>
        <w:rPr>
          <w:sz w:val="24"/>
        </w:rPr>
        <w:t>Security: Store</w:t>
      </w:r>
      <w:r>
        <w:rPr>
          <w:spacing w:val="-1"/>
          <w:sz w:val="24"/>
        </w:rPr>
        <w:t xml:space="preserve"> </w:t>
      </w:r>
      <w:r>
        <w:rPr>
          <w:sz w:val="24"/>
        </w:rPr>
        <w:t>only required templates and event records, protect the database and provide</w:t>
      </w:r>
      <w:r>
        <w:rPr>
          <w:spacing w:val="-1"/>
          <w:sz w:val="24"/>
        </w:rPr>
        <w:t xml:space="preserve"> </w:t>
      </w:r>
      <w:r>
        <w:rPr>
          <w:sz w:val="24"/>
        </w:rPr>
        <w:t>manual verification for uncertain cases.</w:t>
      </w:r>
    </w:p>
    <w:p w14:paraId="53C5C659">
      <w:pPr>
        <w:pStyle w:val="5"/>
        <w:spacing w:before="51"/>
      </w:pPr>
    </w:p>
    <w:p w14:paraId="3A6B1593">
      <w:pPr>
        <w:pStyle w:val="2"/>
        <w:ind w:left="362"/>
        <w:jc w:val="both"/>
      </w:pPr>
      <w:r>
        <w:t>Real-Time</w:t>
      </w:r>
      <w:r>
        <w:rPr>
          <w:spacing w:val="-3"/>
        </w:rPr>
        <w:t xml:space="preserve"> </w:t>
      </w:r>
      <w:r>
        <w:rPr>
          <w:spacing w:val="-2"/>
        </w:rPr>
        <w:t>Optimization</w:t>
      </w:r>
    </w:p>
    <w:p w14:paraId="3AB2EE07">
      <w:pPr>
        <w:pStyle w:val="5"/>
        <w:spacing w:before="51" w:line="285" w:lineRule="auto"/>
        <w:ind w:left="362" w:right="467"/>
        <w:jc w:val="both"/>
      </w:pPr>
      <w:r>
        <w:t>Real-time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improved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detecting</w:t>
      </w:r>
      <w:r>
        <w:rPr>
          <w:spacing w:val="-1"/>
        </w:rPr>
        <w:t xml:space="preserve"> </w:t>
      </w:r>
      <w:r>
        <w:t>faces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few</w:t>
      </w:r>
      <w:r>
        <w:rPr>
          <w:spacing w:val="-2"/>
        </w:rPr>
        <w:t xml:space="preserve"> </w:t>
      </w:r>
      <w:r>
        <w:t>frames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tracking them between detections. The entire image does not need to be processed for recognition every</w:t>
      </w:r>
      <w:r>
        <w:rPr>
          <w:spacing w:val="80"/>
        </w:rPr>
        <w:t xml:space="preserve"> </w:t>
      </w:r>
      <w:r>
        <w:t>time. Only the detected face region is passed to the recognition algorithm.</w:t>
      </w:r>
    </w:p>
    <w:p w14:paraId="5F374AA7">
      <w:pPr>
        <w:pStyle w:val="5"/>
        <w:spacing w:line="275" w:lineRule="exact"/>
        <w:ind w:left="362"/>
        <w:jc w:val="both"/>
      </w:pPr>
      <w:r>
        <w:t>Other</w:t>
      </w:r>
      <w:r>
        <w:rPr>
          <w:spacing w:val="-3"/>
        </w:rPr>
        <w:t xml:space="preserve"> </w:t>
      </w:r>
      <w:r>
        <w:t>optimization</w:t>
      </w:r>
      <w:r>
        <w:rPr>
          <w:spacing w:val="-2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21D91DF0">
      <w:pPr>
        <w:pStyle w:val="8"/>
        <w:numPr>
          <w:ilvl w:val="1"/>
          <w:numId w:val="2"/>
        </w:numPr>
        <w:tabs>
          <w:tab w:val="left" w:pos="861"/>
        </w:tabs>
        <w:spacing w:before="53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Resize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frames.</w:t>
      </w:r>
    </w:p>
    <w:p w14:paraId="31B25EB9">
      <w:pPr>
        <w:pStyle w:val="8"/>
        <w:numPr>
          <w:ilvl w:val="1"/>
          <w:numId w:val="2"/>
        </w:numPr>
        <w:tabs>
          <w:tab w:val="left" w:pos="861"/>
        </w:tabs>
        <w:spacing w:before="51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lightweight</w:t>
      </w:r>
      <w:r>
        <w:rPr>
          <w:spacing w:val="-1"/>
          <w:sz w:val="24"/>
        </w:rPr>
        <w:t xml:space="preserve"> </w:t>
      </w:r>
      <w:r>
        <w:rPr>
          <w:sz w:val="24"/>
        </w:rPr>
        <w:t>face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detectors.</w:t>
      </w:r>
    </w:p>
    <w:p w14:paraId="2ECF0A1F">
      <w:pPr>
        <w:pStyle w:val="8"/>
        <w:numPr>
          <w:ilvl w:val="1"/>
          <w:numId w:val="2"/>
        </w:numPr>
        <w:tabs>
          <w:tab w:val="left" w:pos="861"/>
        </w:tabs>
        <w:spacing w:before="52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2nd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3rd </w:t>
      </w:r>
      <w:r>
        <w:rPr>
          <w:spacing w:val="-2"/>
          <w:sz w:val="24"/>
        </w:rPr>
        <w:t>frame.</w:t>
      </w:r>
    </w:p>
    <w:p w14:paraId="7C69D09B">
      <w:pPr>
        <w:pStyle w:val="8"/>
        <w:numPr>
          <w:ilvl w:val="1"/>
          <w:numId w:val="2"/>
        </w:numPr>
        <w:tabs>
          <w:tab w:val="left" w:pos="861"/>
        </w:tabs>
        <w:spacing w:before="51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detected</w:t>
      </w:r>
      <w:r>
        <w:rPr>
          <w:spacing w:val="-1"/>
          <w:sz w:val="24"/>
        </w:rPr>
        <w:t xml:space="preserve"> </w:t>
      </w:r>
      <w:r>
        <w:rPr>
          <w:sz w:val="24"/>
        </w:rPr>
        <w:t>faces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frames.</w:t>
      </w:r>
    </w:p>
    <w:p w14:paraId="390A6CF0">
      <w:pPr>
        <w:pStyle w:val="8"/>
        <w:numPr>
          <w:ilvl w:val="1"/>
          <w:numId w:val="2"/>
        </w:numPr>
        <w:tabs>
          <w:tab w:val="left" w:pos="861"/>
        </w:tabs>
        <w:spacing w:before="53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unnecessary image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saving.</w:t>
      </w:r>
    </w:p>
    <w:p w14:paraId="60C77EFA">
      <w:pPr>
        <w:pStyle w:val="8"/>
        <w:numPr>
          <w:ilvl w:val="1"/>
          <w:numId w:val="2"/>
        </w:numPr>
        <w:tabs>
          <w:tab w:val="left" w:pos="861"/>
        </w:tabs>
        <w:spacing w:before="5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z w:val="24"/>
        </w:rPr>
        <w:t>threads</w:t>
      </w:r>
      <w:r>
        <w:rPr>
          <w:spacing w:val="-2"/>
          <w:sz w:val="24"/>
        </w:rPr>
        <w:t xml:space="preserve"> </w:t>
      </w:r>
      <w:r>
        <w:rPr>
          <w:sz w:val="24"/>
        </w:rPr>
        <w:t>for video</w:t>
      </w:r>
      <w:r>
        <w:rPr>
          <w:spacing w:val="-1"/>
          <w:sz w:val="24"/>
        </w:rPr>
        <w:t xml:space="preserve"> </w:t>
      </w:r>
      <w:r>
        <w:rPr>
          <w:sz w:val="24"/>
        </w:rPr>
        <w:t>capture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63D97754">
      <w:pPr>
        <w:pStyle w:val="8"/>
        <w:numPr>
          <w:ilvl w:val="1"/>
          <w:numId w:val="2"/>
        </w:numPr>
        <w:tabs>
          <w:tab w:val="left" w:pos="861"/>
        </w:tabs>
        <w:spacing w:before="53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facial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templates.</w:t>
      </w:r>
    </w:p>
    <w:p w14:paraId="682A1787">
      <w:pPr>
        <w:pStyle w:val="5"/>
        <w:spacing w:before="223"/>
      </w:pPr>
    </w:p>
    <w:p w14:paraId="677E8F13">
      <w:pPr>
        <w:pStyle w:val="5"/>
        <w:spacing w:before="1" w:line="285" w:lineRule="auto"/>
        <w:ind w:left="261" w:right="137"/>
        <w:jc w:val="both"/>
      </w:pPr>
      <w:r>
        <w:rPr>
          <w:b/>
        </w:rPr>
        <w:t xml:space="preserve">Accuracy and Real-Time Justification: </w:t>
      </w:r>
      <w:r>
        <w:t xml:space="preserve">Lighting normalization, consistent face alignment and discriminative features improve recognition accuracy. Periodic detection, tracking and lightweight processing reduce computational load, allowing the system to run with low delay on a low-cost </w:t>
      </w:r>
      <w:r>
        <w:rPr>
          <w:spacing w:val="-2"/>
        </w:rPr>
        <w:t>computer.</w:t>
      </w:r>
    </w:p>
    <w:p w14:paraId="21B3C486">
      <w:pPr>
        <w:pStyle w:val="2"/>
        <w:spacing w:before="116"/>
        <w:jc w:val="both"/>
      </w:pPr>
      <w:r>
        <w:t>Final</w:t>
      </w:r>
      <w:r>
        <w:rPr>
          <w:spacing w:val="-2"/>
        </w:rPr>
        <w:t xml:space="preserve"> Identification</w:t>
      </w:r>
    </w:p>
    <w:p w14:paraId="33352536">
      <w:pPr>
        <w:pStyle w:val="5"/>
        <w:spacing w:before="173" w:line="283" w:lineRule="auto"/>
        <w:ind w:left="141" w:right="149"/>
        <w:jc w:val="both"/>
      </w:pPr>
      <w:r>
        <w:t>The final output can display the person's name, confidence score, bounding box, date and time. For security purposes, the system can maintain a log of recognized and unknown persons.</w:t>
      </w:r>
    </w:p>
    <w:p w14:paraId="1DF36A44">
      <w:pPr>
        <w:pStyle w:val="2"/>
        <w:spacing w:before="125"/>
        <w:jc w:val="both"/>
      </w:pPr>
      <w:r>
        <w:t>Accuracy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</w:p>
    <w:p w14:paraId="4FC22DCB">
      <w:pPr>
        <w:pStyle w:val="5"/>
        <w:spacing w:before="170" w:line="285" w:lineRule="auto"/>
        <w:ind w:left="141" w:right="143"/>
        <w:jc w:val="both"/>
      </w:pPr>
      <w:r>
        <w:t>Accuracy is improved through preprocessing, face alignment, suitable feature extraction, confidence thresholds and multi-frame confirmation. Real-time performance is achieved through image resizing, periodic detection, tracking and lightweight OpenCV operations. Therefore, the system can provide a practical solution for campus entrance monitoring even on a low-cost computer.</w:t>
      </w:r>
    </w:p>
    <w:p w14:paraId="7E76C217">
      <w:pPr>
        <w:pStyle w:val="5"/>
        <w:spacing w:after="0" w:line="285" w:lineRule="auto"/>
        <w:jc w:val="both"/>
        <w:sectPr>
          <w:pgSz w:w="11920" w:h="16850"/>
          <w:pgMar w:top="720" w:right="708" w:bottom="280" w:left="708" w:header="720" w:footer="720" w:gutter="0"/>
          <w:cols w:space="720" w:num="1"/>
        </w:sectPr>
      </w:pPr>
    </w:p>
    <w:p w14:paraId="6ADE3F8C">
      <w:pPr>
        <w:pStyle w:val="2"/>
        <w:numPr>
          <w:ilvl w:val="0"/>
          <w:numId w:val="1"/>
        </w:numPr>
        <w:tabs>
          <w:tab w:val="left" w:pos="548"/>
        </w:tabs>
        <w:spacing w:before="72" w:after="0" w:line="240" w:lineRule="auto"/>
        <w:ind w:left="548" w:right="0" w:hanging="287"/>
        <w:jc w:val="both"/>
        <w:rPr>
          <w:rFonts w:ascii="Arial"/>
          <w:sz w:val="26"/>
        </w:rPr>
      </w:pPr>
      <w:r>
        <w:t>Intelligent</w:t>
      </w:r>
      <w:r>
        <w:rPr>
          <w:spacing w:val="-3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3240F005">
      <w:pPr>
        <w:pStyle w:val="5"/>
        <w:spacing w:before="131" w:line="285" w:lineRule="auto"/>
        <w:ind w:left="261" w:right="346"/>
        <w:jc w:val="both"/>
      </w:pPr>
      <w:r>
        <w:t>A</w:t>
      </w:r>
      <w:r>
        <w:rPr>
          <w:spacing w:val="-7"/>
        </w:rPr>
        <w:t xml:space="preserve"> </w:t>
      </w:r>
      <w:r>
        <w:t>roadside</w:t>
      </w:r>
      <w:r>
        <w:rPr>
          <w:spacing w:val="-5"/>
        </w:rPr>
        <w:t xml:space="preserve"> </w:t>
      </w:r>
      <w:r>
        <w:t>OpenCV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road</w:t>
      </w:r>
      <w:r>
        <w:rPr>
          <w:spacing w:val="-7"/>
        </w:rPr>
        <w:t xml:space="preserve"> </w:t>
      </w:r>
      <w:r>
        <w:t>region,</w:t>
      </w:r>
      <w:r>
        <w:rPr>
          <w:spacing w:val="-7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vehicles,</w:t>
      </w:r>
      <w:r>
        <w:rPr>
          <w:spacing w:val="-7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identities across frames, detect line crossings and analyze movement. A lightweight object detector can be combined with OpenCV tracking and image-processing operations.</w:t>
      </w:r>
    </w:p>
    <w:p w14:paraId="295B8BC7">
      <w:pPr>
        <w:pStyle w:val="5"/>
        <w:spacing w:before="98"/>
        <w:rPr>
          <w:sz w:val="20"/>
        </w:rPr>
      </w:pPr>
    </w:p>
    <w:p w14:paraId="05B92676">
      <w:pPr>
        <w:pStyle w:val="5"/>
        <w:rPr>
          <w:sz w:val="20"/>
        </w:rPr>
      </w:pPr>
    </w:p>
    <w:p w14:paraId="346AB15C">
      <w:pPr>
        <w:pStyle w:val="5"/>
        <w:spacing w:before="164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265430</wp:posOffset>
            </wp:positionV>
            <wp:extent cx="6356985" cy="3102610"/>
            <wp:effectExtent l="0" t="0" r="0" b="0"/>
            <wp:wrapTopAndBottom/>
            <wp:docPr id="4" name="Image 4" descr="Intelligent Traffic Rules Violation Detection Syst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ntelligent Traffic Rules Violation Detection System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7112" cy="3102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4B93A">
      <w:pPr>
        <w:pStyle w:val="5"/>
      </w:pPr>
    </w:p>
    <w:p w14:paraId="5D103496">
      <w:pPr>
        <w:pStyle w:val="5"/>
      </w:pPr>
    </w:p>
    <w:p w14:paraId="2D07881B">
      <w:pPr>
        <w:pStyle w:val="5"/>
        <w:spacing w:before="162"/>
      </w:pPr>
    </w:p>
    <w:p w14:paraId="104413F4">
      <w:pPr>
        <w:pStyle w:val="2"/>
        <w:ind w:left="261"/>
      </w:pPr>
      <w:r>
        <w:t xml:space="preserve">System </w:t>
      </w:r>
      <w:r>
        <w:rPr>
          <w:spacing w:val="-2"/>
        </w:rPr>
        <w:t>Design</w:t>
      </w:r>
    </w:p>
    <w:p w14:paraId="308EAF49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35" w:after="0" w:line="285" w:lineRule="auto"/>
        <w:ind w:left="502" w:right="472" w:hanging="140"/>
        <w:jc w:val="left"/>
        <w:rPr>
          <w:sz w:val="24"/>
        </w:rPr>
      </w:pPr>
      <w:r>
        <w:rPr>
          <w:sz w:val="24"/>
        </w:rPr>
        <w:t>Video acquisition: Read</w:t>
      </w:r>
      <w:r>
        <w:rPr>
          <w:spacing w:val="25"/>
          <w:sz w:val="24"/>
        </w:rPr>
        <w:t xml:space="preserve"> </w:t>
      </w:r>
      <w:r>
        <w:rPr>
          <w:sz w:val="24"/>
        </w:rPr>
        <w:t>live roadside video using VideoCapture and define a Region of Interest</w:t>
      </w:r>
      <w:r>
        <w:rPr>
          <w:spacing w:val="80"/>
          <w:sz w:val="24"/>
        </w:rPr>
        <w:t xml:space="preserve"> </w:t>
      </w:r>
      <w:r>
        <w:rPr>
          <w:sz w:val="24"/>
        </w:rPr>
        <w:t>containing only the road.</w:t>
      </w:r>
    </w:p>
    <w:p w14:paraId="647519E1">
      <w:pPr>
        <w:pStyle w:val="8"/>
        <w:numPr>
          <w:ilvl w:val="1"/>
          <w:numId w:val="1"/>
        </w:numPr>
        <w:tabs>
          <w:tab w:val="left" w:pos="476"/>
        </w:tabs>
        <w:spacing w:before="121" w:after="0" w:line="240" w:lineRule="auto"/>
        <w:ind w:left="476" w:right="0" w:hanging="114"/>
        <w:jc w:val="left"/>
        <w:rPr>
          <w:sz w:val="24"/>
        </w:rPr>
      </w:pPr>
      <w:r>
        <w:rPr>
          <w:sz w:val="24"/>
        </w:rPr>
        <w:t>Preprocessing:</w:t>
      </w:r>
      <w:r>
        <w:rPr>
          <w:spacing w:val="-16"/>
          <w:sz w:val="24"/>
        </w:rPr>
        <w:t xml:space="preserve"> </w:t>
      </w:r>
      <w:r>
        <w:rPr>
          <w:sz w:val="24"/>
        </w:rPr>
        <w:t>Resize</w:t>
      </w:r>
      <w:r>
        <w:rPr>
          <w:spacing w:val="-14"/>
          <w:sz w:val="24"/>
        </w:rPr>
        <w:t xml:space="preserve"> </w:t>
      </w:r>
      <w:r>
        <w:rPr>
          <w:sz w:val="24"/>
        </w:rPr>
        <w:t>frames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apply</w:t>
      </w:r>
      <w:r>
        <w:rPr>
          <w:spacing w:val="-13"/>
          <w:sz w:val="24"/>
        </w:rPr>
        <w:t xml:space="preserve"> </w:t>
      </w:r>
      <w:r>
        <w:rPr>
          <w:sz w:val="24"/>
        </w:rPr>
        <w:t>Gaussian</w:t>
      </w:r>
      <w:r>
        <w:rPr>
          <w:spacing w:val="-13"/>
          <w:sz w:val="24"/>
        </w:rPr>
        <w:t xml:space="preserve"> </w:t>
      </w:r>
      <w:r>
        <w:rPr>
          <w:sz w:val="24"/>
        </w:rPr>
        <w:t>blur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suppress</w:t>
      </w:r>
      <w:r>
        <w:rPr>
          <w:spacing w:val="-13"/>
          <w:sz w:val="24"/>
        </w:rPr>
        <w:t xml:space="preserve"> </w:t>
      </w:r>
      <w:r>
        <w:rPr>
          <w:sz w:val="24"/>
        </w:rPr>
        <w:t>sensor</w:t>
      </w:r>
      <w:r>
        <w:rPr>
          <w:spacing w:val="-14"/>
          <w:sz w:val="24"/>
        </w:rPr>
        <w:t xml:space="preserve"> </w:t>
      </w:r>
      <w:r>
        <w:rPr>
          <w:sz w:val="24"/>
        </w:rPr>
        <w:t>noise</w:t>
      </w:r>
      <w:r>
        <w:rPr>
          <w:spacing w:val="-14"/>
          <w:sz w:val="24"/>
        </w:rPr>
        <w:t xml:space="preserve"> </w:t>
      </w:r>
      <w:r>
        <w:rPr>
          <w:sz w:val="24"/>
        </w:rPr>
        <w:t>before</w:t>
      </w:r>
      <w:r>
        <w:rPr>
          <w:spacing w:val="-14"/>
          <w:sz w:val="24"/>
        </w:rPr>
        <w:t xml:space="preserve"> </w:t>
      </w:r>
      <w:r>
        <w:rPr>
          <w:sz w:val="24"/>
        </w:rPr>
        <w:t>motion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5F5AA5EC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60" w:after="0" w:line="283" w:lineRule="auto"/>
        <w:ind w:left="502" w:right="456" w:hanging="140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40"/>
          <w:sz w:val="24"/>
        </w:rPr>
        <w:t xml:space="preserve"> </w:t>
      </w:r>
      <w:r>
        <w:rPr>
          <w:sz w:val="24"/>
        </w:rPr>
        <w:t>detection:</w:t>
      </w:r>
      <w:r>
        <w:rPr>
          <w:spacing w:val="40"/>
          <w:sz w:val="24"/>
        </w:rPr>
        <w:t xml:space="preserve"> </w:t>
      </w: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MOG2/KNN</w:t>
      </w:r>
      <w:r>
        <w:rPr>
          <w:spacing w:val="40"/>
          <w:sz w:val="24"/>
        </w:rPr>
        <w:t xml:space="preserve"> </w:t>
      </w:r>
      <w:r>
        <w:rPr>
          <w:sz w:val="24"/>
        </w:rPr>
        <w:t>background</w:t>
      </w:r>
      <w:r>
        <w:rPr>
          <w:spacing w:val="40"/>
          <w:sz w:val="24"/>
        </w:rPr>
        <w:t xml:space="preserve"> </w:t>
      </w:r>
      <w:r>
        <w:rPr>
          <w:sz w:val="24"/>
        </w:rPr>
        <w:t>subtraction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fixed</w:t>
      </w:r>
      <w:r>
        <w:rPr>
          <w:spacing w:val="40"/>
          <w:sz w:val="24"/>
        </w:rPr>
        <w:t xml:space="preserve"> </w:t>
      </w:r>
      <w:r>
        <w:rPr>
          <w:sz w:val="24"/>
        </w:rPr>
        <w:t>cameras,</w:t>
      </w:r>
      <w:r>
        <w:rPr>
          <w:spacing w:val="40"/>
          <w:sz w:val="24"/>
        </w:rPr>
        <w:t xml:space="preserve"> </w:t>
      </w:r>
      <w:r>
        <w:rPr>
          <w:sz w:val="24"/>
        </w:rPr>
        <w:t>followed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80"/>
          <w:sz w:val="24"/>
        </w:rPr>
        <w:t xml:space="preserve"> </w:t>
      </w:r>
      <w:r>
        <w:rPr>
          <w:sz w:val="24"/>
        </w:rPr>
        <w:t>morphology. For reliable vehicle classes, integrate a lightweight object detector.</w:t>
      </w:r>
    </w:p>
    <w:p w14:paraId="6C2EC4F8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24" w:after="0" w:line="283" w:lineRule="auto"/>
        <w:ind w:left="502" w:right="421" w:hanging="140"/>
        <w:jc w:val="left"/>
        <w:rPr>
          <w:sz w:val="24"/>
        </w:rPr>
      </w:pPr>
      <w:r>
        <w:rPr>
          <w:sz w:val="24"/>
        </w:rPr>
        <w:t>Tracking:</w:t>
      </w:r>
      <w:r>
        <w:rPr>
          <w:spacing w:val="80"/>
          <w:sz w:val="24"/>
        </w:rPr>
        <w:t xml:space="preserve"> </w:t>
      </w:r>
      <w:r>
        <w:rPr>
          <w:sz w:val="24"/>
        </w:rPr>
        <w:t>Assign</w:t>
      </w:r>
      <w:r>
        <w:rPr>
          <w:spacing w:val="80"/>
          <w:sz w:val="24"/>
        </w:rPr>
        <w:t xml:space="preserve"> </w:t>
      </w:r>
      <w:r>
        <w:rPr>
          <w:sz w:val="24"/>
        </w:rPr>
        <w:t>each</w:t>
      </w:r>
      <w:r>
        <w:rPr>
          <w:spacing w:val="80"/>
          <w:sz w:val="24"/>
        </w:rPr>
        <w:t xml:space="preserve"> </w:t>
      </w:r>
      <w:r>
        <w:rPr>
          <w:sz w:val="24"/>
        </w:rPr>
        <w:t>vehicle</w:t>
      </w:r>
      <w:r>
        <w:rPr>
          <w:spacing w:val="80"/>
          <w:sz w:val="24"/>
        </w:rPr>
        <w:t xml:space="preserve"> </w:t>
      </w:r>
      <w:r>
        <w:rPr>
          <w:sz w:val="24"/>
        </w:rPr>
        <w:t>an</w:t>
      </w:r>
      <w:r>
        <w:rPr>
          <w:spacing w:val="80"/>
          <w:sz w:val="24"/>
        </w:rPr>
        <w:t xml:space="preserve"> </w:t>
      </w:r>
      <w:r>
        <w:rPr>
          <w:sz w:val="24"/>
        </w:rPr>
        <w:t>ID</w:t>
      </w:r>
      <w:r>
        <w:rPr>
          <w:spacing w:val="80"/>
          <w:sz w:val="24"/>
        </w:rPr>
        <w:t xml:space="preserve"> </w:t>
      </w:r>
      <w:r>
        <w:rPr>
          <w:sz w:val="24"/>
        </w:rPr>
        <w:t>using</w:t>
      </w:r>
      <w:r>
        <w:rPr>
          <w:spacing w:val="80"/>
          <w:sz w:val="24"/>
        </w:rPr>
        <w:t xml:space="preserve"> </w:t>
      </w:r>
      <w:r>
        <w:rPr>
          <w:sz w:val="24"/>
        </w:rPr>
        <w:t>centroid</w:t>
      </w:r>
      <w:r>
        <w:rPr>
          <w:spacing w:val="80"/>
          <w:sz w:val="24"/>
        </w:rPr>
        <w:t xml:space="preserve"> </w:t>
      </w:r>
      <w:r>
        <w:rPr>
          <w:sz w:val="24"/>
        </w:rPr>
        <w:t>matching,</w:t>
      </w:r>
      <w:r>
        <w:rPr>
          <w:spacing w:val="80"/>
          <w:sz w:val="24"/>
        </w:rPr>
        <w:t xml:space="preserve"> </w:t>
      </w:r>
      <w:r>
        <w:rPr>
          <w:sz w:val="24"/>
        </w:rPr>
        <w:t>bounding-box</w:t>
      </w:r>
      <w:r>
        <w:rPr>
          <w:spacing w:val="80"/>
          <w:sz w:val="24"/>
        </w:rPr>
        <w:t xml:space="preserve"> </w:t>
      </w:r>
      <w:r>
        <w:rPr>
          <w:sz w:val="24"/>
        </w:rPr>
        <w:t>overlap</w:t>
      </w:r>
      <w:r>
        <w:rPr>
          <w:spacing w:val="80"/>
          <w:sz w:val="24"/>
        </w:rPr>
        <w:t xml:space="preserve"> </w:t>
      </w:r>
      <w:r>
        <w:rPr>
          <w:sz w:val="24"/>
        </w:rPr>
        <w:t>or</w:t>
      </w:r>
      <w:r>
        <w:rPr>
          <w:spacing w:val="80"/>
          <w:sz w:val="24"/>
        </w:rPr>
        <w:t xml:space="preserve"> </w:t>
      </w:r>
      <w:r>
        <w:rPr>
          <w:sz w:val="24"/>
        </w:rPr>
        <w:t>a lightweight tracker such as CSRT/KCF.</w:t>
      </w:r>
    </w:p>
    <w:p w14:paraId="24E78BED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25" w:after="0" w:line="283" w:lineRule="auto"/>
        <w:ind w:left="502" w:right="934" w:hanging="140"/>
        <w:jc w:val="left"/>
        <w:rPr>
          <w:sz w:val="24"/>
        </w:rPr>
      </w:pPr>
      <w:r>
        <w:rPr>
          <w:sz w:val="24"/>
        </w:rPr>
        <w:t>Line crossing: Define a virtual line. Compare the previous and current centroid; when a track crosses the line, increase the count only once.</w:t>
      </w:r>
    </w:p>
    <w:p w14:paraId="119927A0">
      <w:pPr>
        <w:pStyle w:val="8"/>
        <w:spacing w:after="0" w:line="283" w:lineRule="auto"/>
        <w:jc w:val="left"/>
        <w:rPr>
          <w:sz w:val="24"/>
        </w:rPr>
        <w:sectPr>
          <w:pgSz w:w="11920" w:h="16850"/>
          <w:pgMar w:top="780" w:right="708" w:bottom="280" w:left="708" w:header="720" w:footer="720" w:gutter="0"/>
          <w:cols w:space="720" w:num="1"/>
        </w:sectPr>
      </w:pPr>
    </w:p>
    <w:p w14:paraId="52AFD7A5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78" w:after="0" w:line="285" w:lineRule="auto"/>
        <w:ind w:left="502" w:right="655" w:hanging="140"/>
        <w:jc w:val="left"/>
        <w:rPr>
          <w:sz w:val="24"/>
        </w:rPr>
      </w:pPr>
      <w:r>
        <w:rPr>
          <w:sz w:val="24"/>
        </w:rPr>
        <w:t>Abnormal</w:t>
      </w:r>
      <w:r>
        <w:rPr>
          <w:spacing w:val="80"/>
          <w:sz w:val="24"/>
        </w:rPr>
        <w:t xml:space="preserve"> </w:t>
      </w:r>
      <w:r>
        <w:rPr>
          <w:sz w:val="24"/>
        </w:rPr>
        <w:t>movement:</w:t>
      </w:r>
      <w:r>
        <w:rPr>
          <w:spacing w:val="80"/>
          <w:sz w:val="24"/>
        </w:rPr>
        <w:t xml:space="preserve"> </w:t>
      </w:r>
      <w:r>
        <w:rPr>
          <w:sz w:val="24"/>
        </w:rPr>
        <w:t>Analyze</w:t>
      </w:r>
      <w:r>
        <w:rPr>
          <w:spacing w:val="80"/>
          <w:sz w:val="24"/>
        </w:rPr>
        <w:t xml:space="preserve"> </w:t>
      </w:r>
      <w:r>
        <w:rPr>
          <w:sz w:val="24"/>
        </w:rPr>
        <w:t>direction,</w:t>
      </w:r>
      <w:r>
        <w:rPr>
          <w:spacing w:val="80"/>
          <w:sz w:val="24"/>
        </w:rPr>
        <w:t xml:space="preserve"> </w:t>
      </w:r>
      <w:r>
        <w:rPr>
          <w:sz w:val="24"/>
        </w:rPr>
        <w:t>trajectory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approximate</w:t>
      </w:r>
      <w:r>
        <w:rPr>
          <w:spacing w:val="80"/>
          <w:sz w:val="24"/>
        </w:rPr>
        <w:t xml:space="preserve"> </w:t>
      </w:r>
      <w:r>
        <w:rPr>
          <w:sz w:val="24"/>
        </w:rPr>
        <w:t>speed.</w:t>
      </w:r>
      <w:r>
        <w:rPr>
          <w:spacing w:val="80"/>
          <w:sz w:val="24"/>
        </w:rPr>
        <w:t xml:space="preserve"> </w:t>
      </w:r>
      <w:r>
        <w:rPr>
          <w:sz w:val="24"/>
        </w:rPr>
        <w:t>Wrong-way</w:t>
      </w:r>
      <w:r>
        <w:rPr>
          <w:spacing w:val="40"/>
          <w:sz w:val="24"/>
        </w:rPr>
        <w:t xml:space="preserve"> </w:t>
      </w:r>
      <w:r>
        <w:rPr>
          <w:sz w:val="24"/>
        </w:rPr>
        <w:t>movement or entry</w:t>
      </w:r>
      <w:r>
        <w:rPr>
          <w:spacing w:val="-1"/>
          <w:sz w:val="24"/>
        </w:rPr>
        <w:t xml:space="preserve"> </w:t>
      </w:r>
      <w:r>
        <w:rPr>
          <w:sz w:val="24"/>
        </w:rPr>
        <w:t>into a restricted region can generate an alert.</w:t>
      </w:r>
    </w:p>
    <w:p w14:paraId="149F958C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19" w:after="0" w:line="285" w:lineRule="auto"/>
        <w:ind w:left="502" w:right="317" w:hanging="140"/>
        <w:jc w:val="left"/>
        <w:rPr>
          <w:sz w:val="24"/>
        </w:rPr>
      </w:pPr>
      <w:r>
        <w:rPr>
          <w:sz w:val="24"/>
        </w:rPr>
        <w:t>Error</w:t>
      </w:r>
      <w:r>
        <w:rPr>
          <w:spacing w:val="80"/>
          <w:sz w:val="24"/>
        </w:rPr>
        <w:t xml:space="preserve"> </w:t>
      </w:r>
      <w:r>
        <w:rPr>
          <w:sz w:val="24"/>
        </w:rPr>
        <w:t>reduction:</w:t>
      </w:r>
      <w:r>
        <w:rPr>
          <w:spacing w:val="80"/>
          <w:sz w:val="24"/>
        </w:rPr>
        <w:t xml:space="preserve"> </w:t>
      </w:r>
      <w:r>
        <w:rPr>
          <w:sz w:val="24"/>
        </w:rPr>
        <w:t>Use</w:t>
      </w:r>
      <w:r>
        <w:rPr>
          <w:spacing w:val="80"/>
          <w:sz w:val="24"/>
        </w:rPr>
        <w:t xml:space="preserve"> </w:t>
      </w:r>
      <w:r>
        <w:rPr>
          <w:sz w:val="24"/>
        </w:rPr>
        <w:t>ROI</w:t>
      </w:r>
      <w:r>
        <w:rPr>
          <w:spacing w:val="79"/>
          <w:sz w:val="24"/>
        </w:rPr>
        <w:t xml:space="preserve"> </w:t>
      </w:r>
      <w:r>
        <w:rPr>
          <w:sz w:val="24"/>
        </w:rPr>
        <w:t>restriction,</w:t>
      </w:r>
      <w:r>
        <w:rPr>
          <w:spacing w:val="80"/>
          <w:sz w:val="24"/>
        </w:rPr>
        <w:t xml:space="preserve"> </w:t>
      </w:r>
      <w:r>
        <w:rPr>
          <w:sz w:val="24"/>
        </w:rPr>
        <w:t>minimum</w:t>
      </w:r>
      <w:r>
        <w:rPr>
          <w:spacing w:val="80"/>
          <w:sz w:val="24"/>
        </w:rPr>
        <w:t xml:space="preserve"> </w:t>
      </w:r>
      <w:r>
        <w:rPr>
          <w:sz w:val="24"/>
        </w:rPr>
        <w:t>object</w:t>
      </w:r>
      <w:r>
        <w:rPr>
          <w:spacing w:val="80"/>
          <w:sz w:val="24"/>
        </w:rPr>
        <w:t xml:space="preserve"> </w:t>
      </w:r>
      <w:r>
        <w:rPr>
          <w:sz w:val="24"/>
        </w:rPr>
        <w:t>area,</w:t>
      </w:r>
      <w:r>
        <w:rPr>
          <w:spacing w:val="80"/>
          <w:sz w:val="24"/>
        </w:rPr>
        <w:t xml:space="preserve"> </w:t>
      </w:r>
      <w:r>
        <w:rPr>
          <w:sz w:val="24"/>
        </w:rPr>
        <w:t>morphological</w:t>
      </w:r>
      <w:r>
        <w:rPr>
          <w:spacing w:val="80"/>
          <w:sz w:val="24"/>
        </w:rPr>
        <w:t xml:space="preserve"> </w:t>
      </w:r>
      <w:r>
        <w:rPr>
          <w:sz w:val="24"/>
        </w:rPr>
        <w:t>filtering,</w:t>
      </w:r>
      <w:r>
        <w:rPr>
          <w:spacing w:val="80"/>
          <w:sz w:val="24"/>
        </w:rPr>
        <w:t xml:space="preserve"> </w:t>
      </w:r>
      <w:r>
        <w:rPr>
          <w:sz w:val="24"/>
        </w:rPr>
        <w:t>shadow suppression and temporal persistence to reduce false detections.</w:t>
      </w:r>
    </w:p>
    <w:p w14:paraId="2567D72C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18" w:after="0" w:line="285" w:lineRule="auto"/>
        <w:ind w:left="502" w:right="1081" w:hanging="140"/>
        <w:jc w:val="left"/>
        <w:rPr>
          <w:sz w:val="24"/>
        </w:rPr>
      </w:pPr>
      <w:r>
        <w:rPr>
          <w:sz w:val="24"/>
        </w:rPr>
        <w:t>Multiple vehicles: Maintain separate track IDs and tolerate short occlusions so that vehicles are not counted repeatedly.</w:t>
      </w:r>
    </w:p>
    <w:p w14:paraId="11C52DB7">
      <w:pPr>
        <w:pStyle w:val="8"/>
        <w:numPr>
          <w:ilvl w:val="1"/>
          <w:numId w:val="1"/>
        </w:numPr>
        <w:tabs>
          <w:tab w:val="left" w:pos="476"/>
        </w:tabs>
        <w:spacing w:before="119" w:after="0" w:line="240" w:lineRule="auto"/>
        <w:ind w:left="476" w:right="0" w:hanging="114"/>
        <w:jc w:val="left"/>
        <w:rPr>
          <w:sz w:val="24"/>
        </w:rPr>
      </w:pPr>
      <w:r>
        <w:rPr>
          <w:sz w:val="24"/>
        </w:rPr>
        <w:t>Visualization:</w:t>
      </w:r>
      <w:r>
        <w:rPr>
          <w:spacing w:val="-16"/>
          <w:sz w:val="24"/>
        </w:rPr>
        <w:t xml:space="preserve"> </w:t>
      </w:r>
      <w:r>
        <w:rPr>
          <w:sz w:val="24"/>
        </w:rPr>
        <w:t>Draw</w:t>
      </w:r>
      <w:r>
        <w:rPr>
          <w:spacing w:val="-14"/>
          <w:sz w:val="24"/>
        </w:rPr>
        <w:t xml:space="preserve"> </w:t>
      </w:r>
      <w:r>
        <w:rPr>
          <w:sz w:val="24"/>
        </w:rPr>
        <w:t>boxes,</w:t>
      </w:r>
      <w:r>
        <w:rPr>
          <w:spacing w:val="-10"/>
          <w:sz w:val="24"/>
        </w:rPr>
        <w:t xml:space="preserve"> </w:t>
      </w:r>
      <w:r>
        <w:rPr>
          <w:sz w:val="24"/>
        </w:rPr>
        <w:t>IDs,</w:t>
      </w:r>
      <w:r>
        <w:rPr>
          <w:spacing w:val="-11"/>
          <w:sz w:val="24"/>
        </w:rPr>
        <w:t xml:space="preserve"> </w:t>
      </w:r>
      <w:r>
        <w:rPr>
          <w:sz w:val="24"/>
        </w:rPr>
        <w:t>counting</w:t>
      </w:r>
      <w:r>
        <w:rPr>
          <w:spacing w:val="-13"/>
          <w:sz w:val="24"/>
        </w:rPr>
        <w:t xml:space="preserve"> </w:t>
      </w:r>
      <w:r>
        <w:rPr>
          <w:sz w:val="24"/>
        </w:rPr>
        <w:t>line,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count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alert</w:t>
      </w:r>
      <w:r>
        <w:rPr>
          <w:spacing w:val="-11"/>
          <w:sz w:val="24"/>
        </w:rPr>
        <w:t xml:space="preserve"> </w:t>
      </w:r>
      <w:r>
        <w:rPr>
          <w:sz w:val="24"/>
        </w:rPr>
        <w:t>messages</w:t>
      </w:r>
      <w:r>
        <w:rPr>
          <w:spacing w:val="-13"/>
          <w:sz w:val="24"/>
        </w:rPr>
        <w:t xml:space="preserve"> </w:t>
      </w:r>
      <w:r>
        <w:rPr>
          <w:sz w:val="24"/>
        </w:rPr>
        <w:t>directly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live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frame.</w:t>
      </w:r>
    </w:p>
    <w:p w14:paraId="21CFB888">
      <w:pPr>
        <w:pStyle w:val="2"/>
        <w:spacing w:before="276"/>
        <w:ind w:left="201"/>
      </w:pPr>
      <w:r>
        <w:t>Handling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rPr>
          <w:spacing w:val="-2"/>
        </w:rPr>
        <w:t>Vehicles</w:t>
      </w:r>
    </w:p>
    <w:p w14:paraId="7988740A">
      <w:pPr>
        <w:pStyle w:val="5"/>
        <w:spacing w:before="276"/>
        <w:ind w:left="141" w:right="148"/>
      </w:pPr>
      <w:r>
        <w:t>When</w:t>
      </w:r>
      <w:r>
        <w:rPr>
          <w:spacing w:val="-1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vehicles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present,</w:t>
      </w:r>
      <w:r>
        <w:rPr>
          <w:spacing w:val="-1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vehicle</w:t>
      </w:r>
      <w:r>
        <w:rPr>
          <w:spacing w:val="-2"/>
        </w:rPr>
        <w:t xml:space="preserve"> </w:t>
      </w:r>
      <w:r>
        <w:t>must receive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separate</w:t>
      </w:r>
      <w:r>
        <w:rPr>
          <w:spacing w:val="-2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ID.</w:t>
      </w:r>
      <w:r>
        <w:rPr>
          <w:spacing w:val="-2"/>
        </w:rPr>
        <w:t xml:space="preserve"> </w:t>
      </w:r>
      <w:r>
        <w:t>Centroid</w:t>
      </w:r>
      <w:r>
        <w:rPr>
          <w:spacing w:val="-1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and bounding-box overlap can be used to associate detections with existing tracks.</w:t>
      </w:r>
    </w:p>
    <w:p w14:paraId="5140C74B">
      <w:pPr>
        <w:pStyle w:val="5"/>
        <w:ind w:left="141" w:right="148"/>
      </w:pPr>
      <w:r>
        <w:t>Short-term occlusion handling is important. If two vehicles overlap for a few frames, their tracks should not immediately be deleted.</w:t>
      </w:r>
    </w:p>
    <w:p w14:paraId="21781022">
      <w:pPr>
        <w:pStyle w:val="5"/>
      </w:pPr>
    </w:p>
    <w:p w14:paraId="431B6CD7">
      <w:pPr>
        <w:pStyle w:val="2"/>
      </w:pPr>
      <w:r>
        <w:rPr>
          <w:spacing w:val="-2"/>
        </w:rPr>
        <w:t>Visualization</w:t>
      </w:r>
    </w:p>
    <w:p w14:paraId="03C1DF0C">
      <w:pPr>
        <w:pStyle w:val="5"/>
        <w:rPr>
          <w:b/>
        </w:rPr>
      </w:pPr>
    </w:p>
    <w:p w14:paraId="29B3FFAB">
      <w:pPr>
        <w:pStyle w:val="5"/>
        <w:ind w:left="141"/>
      </w:pP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frame can</w:t>
      </w:r>
      <w:r>
        <w:rPr>
          <w:spacing w:val="-1"/>
        </w:rPr>
        <w:t xml:space="preserve"> </w:t>
      </w:r>
      <w:r>
        <w:rPr>
          <w:spacing w:val="-2"/>
        </w:rPr>
        <w:t>display:</w:t>
      </w:r>
    </w:p>
    <w:p w14:paraId="6C7E04B4">
      <w:pPr>
        <w:pStyle w:val="8"/>
        <w:numPr>
          <w:ilvl w:val="2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-2"/>
          <w:sz w:val="24"/>
        </w:rPr>
        <w:t xml:space="preserve"> </w:t>
      </w:r>
      <w:r>
        <w:rPr>
          <w:sz w:val="24"/>
        </w:rPr>
        <w:t>bounding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boxes.</w:t>
      </w:r>
    </w:p>
    <w:p w14:paraId="106FC4E2">
      <w:pPr>
        <w:pStyle w:val="8"/>
        <w:numPr>
          <w:ilvl w:val="2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0789AB6C">
      <w:pPr>
        <w:pStyle w:val="8"/>
        <w:numPr>
          <w:ilvl w:val="2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 xml:space="preserve">Counting </w:t>
      </w:r>
      <w:r>
        <w:rPr>
          <w:spacing w:val="-4"/>
          <w:sz w:val="24"/>
        </w:rPr>
        <w:t>line.</w:t>
      </w:r>
    </w:p>
    <w:p w14:paraId="2B3DDEDF">
      <w:pPr>
        <w:pStyle w:val="8"/>
        <w:numPr>
          <w:ilvl w:val="2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count.</w:t>
      </w:r>
    </w:p>
    <w:p w14:paraId="4F0815E4">
      <w:pPr>
        <w:pStyle w:val="8"/>
        <w:numPr>
          <w:ilvl w:val="2"/>
          <w:numId w:val="1"/>
        </w:numPr>
        <w:tabs>
          <w:tab w:val="left" w:pos="861"/>
        </w:tabs>
        <w:spacing w:before="0" w:after="0" w:line="240" w:lineRule="auto"/>
        <w:ind w:left="861" w:right="0" w:hanging="359"/>
        <w:jc w:val="left"/>
        <w:rPr>
          <w:sz w:val="24"/>
        </w:rPr>
      </w:pPr>
      <w:r>
        <w:rPr>
          <w:spacing w:val="-2"/>
          <w:sz w:val="24"/>
        </w:rPr>
        <w:t>Direction.</w:t>
      </w:r>
    </w:p>
    <w:p w14:paraId="7F24135F">
      <w:pPr>
        <w:pStyle w:val="8"/>
        <w:numPr>
          <w:ilvl w:val="2"/>
          <w:numId w:val="1"/>
        </w:numPr>
        <w:tabs>
          <w:tab w:val="left" w:pos="861"/>
        </w:tabs>
        <w:spacing w:before="1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Violation</w:t>
      </w:r>
      <w:r>
        <w:rPr>
          <w:spacing w:val="-2"/>
          <w:sz w:val="24"/>
        </w:rPr>
        <w:t xml:space="preserve"> alert.</w:t>
      </w:r>
    </w:p>
    <w:p w14:paraId="24D742C2">
      <w:pPr>
        <w:pStyle w:val="5"/>
        <w:ind w:left="141"/>
      </w:pPr>
      <w:r>
        <w:t>Functions</w:t>
      </w:r>
      <w:r>
        <w:rPr>
          <w:spacing w:val="-5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cv2.rectangle(), cv2.line()</w:t>
      </w:r>
      <w:r>
        <w:rPr>
          <w:spacing w:val="-2"/>
        </w:rPr>
        <w:t xml:space="preserve"> </w:t>
      </w:r>
      <w:r>
        <w:t>and cv2.putText()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used.</w:t>
      </w:r>
    </w:p>
    <w:p w14:paraId="66FF381D">
      <w:pPr>
        <w:pStyle w:val="5"/>
      </w:pPr>
    </w:p>
    <w:p w14:paraId="011CF102">
      <w:pPr>
        <w:pStyle w:val="2"/>
        <w:jc w:val="both"/>
      </w:pPr>
      <w:r>
        <w:t>Accuracy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</w:p>
    <w:p w14:paraId="006B8233">
      <w:pPr>
        <w:pStyle w:val="5"/>
        <w:ind w:left="141" w:right="146"/>
        <w:jc w:val="both"/>
      </w:pPr>
      <w:r>
        <w:t>Counting vehicles based on tracked trajectories is more reliable than simply detecting vehicles in every frame. ROI</w:t>
      </w:r>
      <w:r>
        <w:rPr>
          <w:spacing w:val="-2"/>
        </w:rPr>
        <w:t xml:space="preserve"> </w:t>
      </w:r>
      <w:r>
        <w:t>restriction, filtering, shadow suppression and temporal confirmation reduce errors. Processing only important road regions and using lightweight tracking allows the system to operate in real time.</w:t>
      </w:r>
    </w:p>
    <w:p w14:paraId="5E69BFD7">
      <w:pPr>
        <w:pStyle w:val="5"/>
      </w:pPr>
    </w:p>
    <w:p w14:paraId="23538FA4">
      <w:pPr>
        <w:pStyle w:val="5"/>
        <w:spacing w:before="101"/>
      </w:pPr>
    </w:p>
    <w:p w14:paraId="7B382970">
      <w:pPr>
        <w:pStyle w:val="5"/>
        <w:spacing w:line="285" w:lineRule="auto"/>
        <w:ind w:left="261" w:right="348"/>
        <w:jc w:val="both"/>
      </w:pPr>
      <w:r>
        <w:rPr>
          <w:b/>
        </w:rPr>
        <w:t xml:space="preserve">Accuracy and Real-Time Justification: </w:t>
      </w:r>
      <w:r>
        <w:t>Counting is based on tracked trajectories rather than individual frames, which prevents repeated counting. ROI restriction, filtering and temporal confirmation reduce shadows and</w:t>
      </w:r>
    </w:p>
    <w:p w14:paraId="68D11008">
      <w:pPr>
        <w:pStyle w:val="5"/>
        <w:spacing w:line="272" w:lineRule="exact"/>
        <w:ind w:left="261"/>
        <w:jc w:val="both"/>
      </w:pPr>
      <w:r>
        <w:rPr>
          <w:spacing w:val="-2"/>
        </w:rPr>
        <w:t>dynamic-background</w:t>
      </w:r>
      <w:r>
        <w:rPr>
          <w:spacing w:val="-3"/>
        </w:rPr>
        <w:t xml:space="preserve"> </w:t>
      </w:r>
      <w:r>
        <w:rPr>
          <w:spacing w:val="-2"/>
        </w:rPr>
        <w:t>errors, while</w:t>
      </w:r>
      <w:r>
        <w:rPr>
          <w:spacing w:val="-3"/>
        </w:rPr>
        <w:t xml:space="preserve"> </w:t>
      </w:r>
      <w:r>
        <w:rPr>
          <w:spacing w:val="-2"/>
        </w:rPr>
        <w:t>tracking</w:t>
      </w:r>
      <w:r>
        <w:rPr>
          <w:spacing w:val="-5"/>
        </w:rPr>
        <w:t xml:space="preserve"> </w:t>
      </w:r>
      <w:r>
        <w:rPr>
          <w:spacing w:val="-2"/>
        </w:rPr>
        <w:t>supports</w:t>
      </w:r>
      <w:r>
        <w:rPr>
          <w:spacing w:val="-1"/>
        </w:rPr>
        <w:t xml:space="preserve"> </w:t>
      </w:r>
      <w:r>
        <w:rPr>
          <w:spacing w:val="-2"/>
        </w:rPr>
        <w:t>accurate</w:t>
      </w:r>
      <w:r>
        <w:rPr>
          <w:spacing w:val="-3"/>
        </w:rPr>
        <w:t xml:space="preserve"> </w:t>
      </w:r>
      <w:r>
        <w:rPr>
          <w:spacing w:val="-2"/>
        </w:rPr>
        <w:t>multi-vehicle monitoring.</w:t>
      </w:r>
    </w:p>
    <w:p w14:paraId="05B19595">
      <w:pPr>
        <w:pStyle w:val="5"/>
        <w:spacing w:after="0" w:line="272" w:lineRule="exact"/>
        <w:jc w:val="both"/>
        <w:sectPr>
          <w:pgSz w:w="11920" w:h="16850"/>
          <w:pgMar w:top="700" w:right="708" w:bottom="280" w:left="708" w:header="720" w:footer="720" w:gutter="0"/>
          <w:cols w:space="720" w:num="1"/>
        </w:sectPr>
      </w:pPr>
    </w:p>
    <w:p w14:paraId="179D7681">
      <w:pPr>
        <w:pStyle w:val="2"/>
        <w:numPr>
          <w:ilvl w:val="0"/>
          <w:numId w:val="1"/>
        </w:numPr>
        <w:tabs>
          <w:tab w:val="left" w:pos="548"/>
        </w:tabs>
        <w:spacing w:before="72" w:after="0" w:line="240" w:lineRule="auto"/>
        <w:ind w:left="548" w:right="0" w:hanging="287"/>
        <w:jc w:val="both"/>
        <w:rPr>
          <w:rFonts w:ascii="Arial"/>
          <w:sz w:val="26"/>
        </w:rPr>
      </w:pPr>
      <w:r>
        <w:t>Automated</w:t>
      </w:r>
      <w:r>
        <w:rPr>
          <w:spacing w:val="-3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5FAE47F4">
      <w:pPr>
        <w:pStyle w:val="5"/>
        <w:spacing w:before="131" w:line="285" w:lineRule="auto"/>
        <w:ind w:left="261" w:right="186"/>
        <w:jc w:val="both"/>
      </w:pPr>
      <w:r>
        <w:t>The document pipeline prepares poor-quality scanned pages for OCR. OpenCV performs grayscale conversion, denoising,</w:t>
      </w:r>
      <w:r>
        <w:rPr>
          <w:spacing w:val="-8"/>
        </w:rPr>
        <w:t xml:space="preserve"> </w:t>
      </w:r>
      <w:r>
        <w:t>illumination</w:t>
      </w:r>
      <w:r>
        <w:rPr>
          <w:spacing w:val="-5"/>
        </w:rPr>
        <w:t xml:space="preserve"> </w:t>
      </w:r>
      <w:r>
        <w:t>correction,</w:t>
      </w:r>
      <w:r>
        <w:rPr>
          <w:spacing w:val="-7"/>
        </w:rPr>
        <w:t xml:space="preserve"> </w:t>
      </w:r>
      <w:r>
        <w:t>thresholding,</w:t>
      </w:r>
      <w:r>
        <w:rPr>
          <w:spacing w:val="-6"/>
        </w:rPr>
        <w:t xml:space="preserve"> </w:t>
      </w:r>
      <w:r>
        <w:t>morphology,</w:t>
      </w:r>
      <w:r>
        <w:rPr>
          <w:spacing w:val="-8"/>
        </w:rPr>
        <w:t xml:space="preserve"> </w:t>
      </w:r>
      <w:r>
        <w:t>geometric</w:t>
      </w:r>
      <w:r>
        <w:rPr>
          <w:spacing w:val="-9"/>
        </w:rPr>
        <w:t xml:space="preserve"> </w:t>
      </w:r>
      <w:r>
        <w:t>correction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text-region segmentation before the cleaned image is passed to OCR.</w:t>
      </w:r>
    </w:p>
    <w:p w14:paraId="5ACAD25B">
      <w:pPr>
        <w:pStyle w:val="5"/>
        <w:spacing w:before="98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832485</wp:posOffset>
            </wp:positionH>
            <wp:positionV relativeFrom="paragraph">
              <wp:posOffset>222885</wp:posOffset>
            </wp:positionV>
            <wp:extent cx="5774690" cy="205486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861" cy="2054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852A4">
      <w:pPr>
        <w:pStyle w:val="5"/>
        <w:rPr>
          <w:sz w:val="20"/>
        </w:rPr>
      </w:pPr>
    </w:p>
    <w:p w14:paraId="5FBA2C6B">
      <w:pPr>
        <w:pStyle w:val="5"/>
        <w:spacing w:before="210"/>
        <w:rPr>
          <w:sz w:val="20"/>
        </w:rPr>
      </w:pPr>
    </w:p>
    <w:p w14:paraId="235284F1">
      <w:pPr>
        <w:pStyle w:val="5"/>
      </w:pPr>
    </w:p>
    <w:p w14:paraId="080C23F2">
      <w:pPr>
        <w:pStyle w:val="5"/>
        <w:spacing w:before="187"/>
      </w:pPr>
    </w:p>
    <w:p w14:paraId="38BD2F38">
      <w:pPr>
        <w:pStyle w:val="2"/>
        <w:ind w:left="261"/>
        <w:jc w:val="both"/>
      </w:pPr>
      <w:r>
        <w:t xml:space="preserve">System </w:t>
      </w:r>
      <w:r>
        <w:rPr>
          <w:spacing w:val="-2"/>
        </w:rPr>
        <w:t>Design</w:t>
      </w:r>
    </w:p>
    <w:p w14:paraId="0FF576F7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135" w:after="0" w:line="240" w:lineRule="auto"/>
        <w:ind w:left="478" w:right="140" w:hanging="116"/>
        <w:jc w:val="left"/>
        <w:rPr>
          <w:sz w:val="24"/>
        </w:rPr>
      </w:pPr>
      <w:r>
        <w:rPr>
          <w:sz w:val="24"/>
        </w:rPr>
        <w:t>Image</w:t>
      </w:r>
      <w:r>
        <w:rPr>
          <w:spacing w:val="40"/>
          <w:sz w:val="24"/>
        </w:rPr>
        <w:t xml:space="preserve"> </w:t>
      </w:r>
      <w:r>
        <w:rPr>
          <w:sz w:val="24"/>
        </w:rPr>
        <w:t>acquisition:</w:t>
      </w:r>
      <w:r>
        <w:rPr>
          <w:spacing w:val="40"/>
          <w:sz w:val="24"/>
        </w:rPr>
        <w:t xml:space="preserve"> </w:t>
      </w:r>
      <w:r>
        <w:rPr>
          <w:sz w:val="24"/>
        </w:rPr>
        <w:t>Read</w:t>
      </w:r>
      <w:r>
        <w:rPr>
          <w:spacing w:val="40"/>
          <w:sz w:val="24"/>
        </w:rPr>
        <w:t xml:space="preserve"> </w:t>
      </w:r>
      <w:r>
        <w:rPr>
          <w:sz w:val="24"/>
        </w:rPr>
        <w:t>scanned</w:t>
      </w:r>
      <w:r>
        <w:rPr>
          <w:spacing w:val="40"/>
          <w:sz w:val="24"/>
        </w:rPr>
        <w:t xml:space="preserve"> </w:t>
      </w:r>
      <w:r>
        <w:rPr>
          <w:sz w:val="24"/>
        </w:rPr>
        <w:t>pages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OpenCV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preserve</w:t>
      </w:r>
      <w:r>
        <w:rPr>
          <w:spacing w:val="40"/>
          <w:sz w:val="24"/>
        </w:rPr>
        <w:t xml:space="preserve"> </w:t>
      </w:r>
      <w:r>
        <w:rPr>
          <w:sz w:val="24"/>
        </w:rPr>
        <w:t>enough</w:t>
      </w:r>
      <w:r>
        <w:rPr>
          <w:spacing w:val="40"/>
          <w:sz w:val="24"/>
        </w:rPr>
        <w:t xml:space="preserve"> </w:t>
      </w:r>
      <w:r>
        <w:rPr>
          <w:sz w:val="24"/>
        </w:rPr>
        <w:t>resolution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small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3BCD0820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161" w:after="0" w:line="240" w:lineRule="auto"/>
        <w:ind w:left="478" w:right="138" w:hanging="116"/>
        <w:jc w:val="left"/>
        <w:rPr>
          <w:sz w:val="24"/>
        </w:rPr>
      </w:pPr>
      <w:r>
        <w:rPr>
          <w:sz w:val="24"/>
        </w:rPr>
        <w:t>Grayscale</w:t>
      </w:r>
      <w:r>
        <w:rPr>
          <w:spacing w:val="80"/>
          <w:sz w:val="24"/>
        </w:rPr>
        <w:t xml:space="preserve"> </w:t>
      </w:r>
      <w:r>
        <w:rPr>
          <w:sz w:val="24"/>
        </w:rPr>
        <w:t>conversion:</w:t>
      </w:r>
      <w:r>
        <w:rPr>
          <w:spacing w:val="80"/>
          <w:sz w:val="24"/>
        </w:rPr>
        <w:t xml:space="preserve"> </w:t>
      </w:r>
      <w:r>
        <w:rPr>
          <w:sz w:val="24"/>
        </w:rPr>
        <w:t>Remove</w:t>
      </w:r>
      <w:r>
        <w:rPr>
          <w:spacing w:val="80"/>
          <w:sz w:val="24"/>
        </w:rPr>
        <w:t xml:space="preserve"> </w:t>
      </w:r>
      <w:r>
        <w:rPr>
          <w:sz w:val="24"/>
        </w:rPr>
        <w:t>unnecessary</w:t>
      </w:r>
      <w:r>
        <w:rPr>
          <w:spacing w:val="80"/>
          <w:sz w:val="24"/>
        </w:rPr>
        <w:t xml:space="preserve"> </w:t>
      </w:r>
      <w:r>
        <w:rPr>
          <w:sz w:val="24"/>
        </w:rPr>
        <w:t>color</w:t>
      </w:r>
      <w:r>
        <w:rPr>
          <w:spacing w:val="8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simplify</w:t>
      </w:r>
      <w:r>
        <w:rPr>
          <w:spacing w:val="80"/>
          <w:sz w:val="24"/>
        </w:rPr>
        <w:t xml:space="preserve"> </w:t>
      </w:r>
      <w:r>
        <w:rPr>
          <w:sz w:val="24"/>
        </w:rPr>
        <w:t>subsequent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image </w:t>
      </w:r>
      <w:r>
        <w:rPr>
          <w:spacing w:val="-2"/>
          <w:sz w:val="24"/>
        </w:rPr>
        <w:t>processing.</w:t>
      </w:r>
    </w:p>
    <w:p w14:paraId="5ADA9F3B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63" w:after="0" w:line="283" w:lineRule="auto"/>
        <w:ind w:left="502" w:right="901" w:hanging="140"/>
        <w:jc w:val="left"/>
        <w:rPr>
          <w:sz w:val="24"/>
        </w:rPr>
      </w:pPr>
      <w:r>
        <w:rPr>
          <w:sz w:val="24"/>
        </w:rPr>
        <w:t>Denoising: Apply median filtering for salt-and-pepper noise or Gaussian/bilateral filtering for other noise, while preserving character strokes.</w:t>
      </w:r>
    </w:p>
    <w:p w14:paraId="1043CA3C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24" w:after="0" w:line="283" w:lineRule="auto"/>
        <w:ind w:left="502" w:right="1257" w:hanging="140"/>
        <w:jc w:val="left"/>
        <w:rPr>
          <w:sz w:val="24"/>
        </w:rPr>
      </w:pPr>
      <w:r>
        <w:rPr>
          <w:sz w:val="24"/>
        </w:rPr>
        <w:t>Illumination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correction: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Reduce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shadows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uneven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lighting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using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background normalization or adaptive thresholding.</w:t>
      </w:r>
    </w:p>
    <w:p w14:paraId="36181B55">
      <w:pPr>
        <w:pStyle w:val="8"/>
        <w:spacing w:after="0" w:line="283" w:lineRule="auto"/>
        <w:jc w:val="left"/>
        <w:rPr>
          <w:sz w:val="24"/>
        </w:rPr>
        <w:sectPr>
          <w:pgSz w:w="11920" w:h="16850"/>
          <w:pgMar w:top="780" w:right="708" w:bottom="280" w:left="708" w:header="720" w:footer="720" w:gutter="0"/>
          <w:cols w:space="720" w:num="1"/>
        </w:sectPr>
      </w:pPr>
    </w:p>
    <w:p w14:paraId="20E7E7C9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78" w:after="0" w:line="285" w:lineRule="auto"/>
        <w:ind w:left="502" w:right="597" w:hanging="140"/>
        <w:jc w:val="left"/>
        <w:rPr>
          <w:sz w:val="24"/>
        </w:rPr>
      </w:pPr>
      <w:r>
        <w:rPr>
          <w:sz w:val="24"/>
        </w:rPr>
        <w:t>Thresholding: Use Otsu for uniform pages and adaptive thresholding for uneven illumination to</w:t>
      </w:r>
      <w:r>
        <w:rPr>
          <w:spacing w:val="40"/>
          <w:sz w:val="24"/>
        </w:rPr>
        <w:t xml:space="preserve"> </w:t>
      </w:r>
      <w:r>
        <w:rPr>
          <w:sz w:val="24"/>
        </w:rPr>
        <w:t>separate text from background.</w:t>
      </w:r>
    </w:p>
    <w:p w14:paraId="5D89C1D5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119" w:after="0" w:line="240" w:lineRule="auto"/>
        <w:ind w:left="478" w:right="137" w:hanging="116"/>
        <w:jc w:val="left"/>
        <w:rPr>
          <w:sz w:val="24"/>
        </w:rPr>
      </w:pPr>
      <w:r>
        <w:rPr>
          <w:sz w:val="24"/>
        </w:rPr>
        <w:t>Morphological</w:t>
      </w:r>
      <w:r>
        <w:rPr>
          <w:spacing w:val="-15"/>
          <w:sz w:val="24"/>
        </w:rPr>
        <w:t xml:space="preserve"> </w:t>
      </w:r>
      <w:r>
        <w:rPr>
          <w:sz w:val="24"/>
        </w:rPr>
        <w:t>operations:</w:t>
      </w:r>
      <w:r>
        <w:rPr>
          <w:spacing w:val="-15"/>
          <w:sz w:val="24"/>
        </w:rPr>
        <w:t xml:space="preserve"> </w:t>
      </w:r>
      <w:r>
        <w:rPr>
          <w:sz w:val="24"/>
        </w:rPr>
        <w:t>Opening</w:t>
      </w:r>
      <w:r>
        <w:rPr>
          <w:spacing w:val="-15"/>
          <w:sz w:val="24"/>
        </w:rPr>
        <w:t xml:space="preserve"> </w:t>
      </w:r>
      <w:r>
        <w:rPr>
          <w:sz w:val="24"/>
        </w:rPr>
        <w:t>removes</w:t>
      </w:r>
      <w:r>
        <w:rPr>
          <w:spacing w:val="-15"/>
          <w:sz w:val="24"/>
        </w:rPr>
        <w:t xml:space="preserve"> </w:t>
      </w:r>
      <w:r>
        <w:rPr>
          <w:sz w:val="24"/>
        </w:rPr>
        <w:t>isolated</w:t>
      </w:r>
      <w:r>
        <w:rPr>
          <w:spacing w:val="-15"/>
          <w:sz w:val="24"/>
        </w:rPr>
        <w:t xml:space="preserve"> </w:t>
      </w:r>
      <w:r>
        <w:rPr>
          <w:sz w:val="24"/>
        </w:rPr>
        <w:t>specks;</w:t>
      </w:r>
      <w:r>
        <w:rPr>
          <w:spacing w:val="-15"/>
          <w:sz w:val="24"/>
        </w:rPr>
        <w:t xml:space="preserve"> </w:t>
      </w:r>
      <w:r>
        <w:rPr>
          <w:sz w:val="24"/>
        </w:rPr>
        <w:t>closing</w:t>
      </w:r>
      <w:r>
        <w:rPr>
          <w:spacing w:val="-15"/>
          <w:sz w:val="24"/>
        </w:rPr>
        <w:t xml:space="preserve"> </w:t>
      </w:r>
      <w:r>
        <w:rPr>
          <w:sz w:val="24"/>
        </w:rPr>
        <w:t>reconnects</w:t>
      </w:r>
      <w:r>
        <w:rPr>
          <w:spacing w:val="-15"/>
          <w:sz w:val="24"/>
        </w:rPr>
        <w:t xml:space="preserve"> </w:t>
      </w:r>
      <w:r>
        <w:rPr>
          <w:sz w:val="24"/>
        </w:rPr>
        <w:t>broken</w:t>
      </w:r>
      <w:r>
        <w:rPr>
          <w:spacing w:val="-15"/>
          <w:sz w:val="24"/>
        </w:rPr>
        <w:t xml:space="preserve"> </w:t>
      </w:r>
      <w:r>
        <w:rPr>
          <w:sz w:val="24"/>
        </w:rPr>
        <w:t>strokes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fills small gaps.</w:t>
      </w:r>
    </w:p>
    <w:p w14:paraId="199643AF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61" w:after="0" w:line="285" w:lineRule="auto"/>
        <w:ind w:left="502" w:right="1174" w:hanging="140"/>
        <w:jc w:val="left"/>
        <w:rPr>
          <w:sz w:val="24"/>
        </w:rPr>
      </w:pPr>
      <w:r>
        <w:rPr>
          <w:sz w:val="24"/>
        </w:rPr>
        <w:t>Geometric correction: Estimate page skew and rotate the image. Perspective transformation can convert a photographed page into a rectangular document.</w:t>
      </w:r>
    </w:p>
    <w:p w14:paraId="5FDBCAB0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118" w:after="0" w:line="240" w:lineRule="auto"/>
        <w:ind w:left="478" w:right="142" w:hanging="116"/>
        <w:jc w:val="left"/>
        <w:rPr>
          <w:sz w:val="24"/>
        </w:rPr>
      </w:pPr>
      <w:r>
        <w:rPr>
          <w:sz w:val="24"/>
        </w:rPr>
        <w:t>Segmentation: Use contours, connected components or projection profiles to isolate text blocks, lines and</w:t>
      </w:r>
      <w:r>
        <w:rPr>
          <w:spacing w:val="-5"/>
          <w:sz w:val="24"/>
        </w:rPr>
        <w:t xml:space="preserve"> </w:t>
      </w:r>
      <w:r>
        <w:rPr>
          <w:sz w:val="24"/>
        </w:rPr>
        <w:t>words.</w:t>
      </w:r>
    </w:p>
    <w:p w14:paraId="37D4EEDD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63" w:after="0" w:line="283" w:lineRule="auto"/>
        <w:ind w:left="502" w:right="969" w:hanging="140"/>
        <w:jc w:val="left"/>
        <w:rPr>
          <w:sz w:val="24"/>
        </w:rPr>
      </w:pPr>
      <w:r>
        <w:rPr>
          <w:sz w:val="24"/>
        </w:rPr>
        <w:t>Batch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processing: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batches,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z w:val="24"/>
        </w:rPr>
        <w:t>failures,</w:t>
      </w:r>
      <w:r>
        <w:rPr>
          <w:spacing w:val="-6"/>
          <w:sz w:val="24"/>
        </w:rPr>
        <w:t xml:space="preserve"> </w:t>
      </w:r>
      <w:r>
        <w:rPr>
          <w:sz w:val="24"/>
        </w:rPr>
        <w:t>reuse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</w:t>
      </w:r>
      <w:r>
        <w:rPr>
          <w:spacing w:val="-6"/>
          <w:sz w:val="24"/>
        </w:rPr>
        <w:t xml:space="preserve"> </w:t>
      </w:r>
      <w:r>
        <w:rPr>
          <w:sz w:val="24"/>
        </w:rPr>
        <w:t>and use parallel processing when hardware allows.</w:t>
      </w:r>
    </w:p>
    <w:p w14:paraId="13CBBD39">
      <w:pPr>
        <w:pStyle w:val="2"/>
        <w:spacing w:before="167"/>
        <w:ind w:left="201"/>
      </w:pPr>
      <w:r>
        <w:t>Text</w:t>
      </w:r>
      <w:r>
        <w:rPr>
          <w:spacing w:val="-1"/>
        </w:rPr>
        <w:t xml:space="preserve"> </w:t>
      </w:r>
      <w:r>
        <w:rPr>
          <w:spacing w:val="-2"/>
        </w:rPr>
        <w:t>Segmentation</w:t>
      </w:r>
    </w:p>
    <w:p w14:paraId="273038A9">
      <w:pPr>
        <w:pStyle w:val="5"/>
        <w:spacing w:before="215" w:line="424" w:lineRule="auto"/>
        <w:ind w:left="141" w:right="1827"/>
      </w:pPr>
      <w:r>
        <w:t>The</w:t>
      </w:r>
      <w:r>
        <w:rPr>
          <w:spacing w:val="-5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regions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contours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components. Large regions can represent:</w:t>
      </w:r>
    </w:p>
    <w:p w14:paraId="3D940B43">
      <w:pPr>
        <w:pStyle w:val="8"/>
        <w:numPr>
          <w:ilvl w:val="2"/>
          <w:numId w:val="1"/>
        </w:numPr>
        <w:tabs>
          <w:tab w:val="left" w:pos="861"/>
        </w:tabs>
        <w:spacing w:before="2" w:after="0" w:line="240" w:lineRule="auto"/>
        <w:ind w:left="861" w:right="0" w:hanging="359"/>
        <w:jc w:val="left"/>
        <w:rPr>
          <w:sz w:val="24"/>
        </w:rPr>
      </w:pPr>
      <w:r>
        <w:rPr>
          <w:spacing w:val="-2"/>
          <w:sz w:val="24"/>
        </w:rPr>
        <w:t>Paragraphs.</w:t>
      </w:r>
    </w:p>
    <w:p w14:paraId="3F0335FE">
      <w:pPr>
        <w:pStyle w:val="8"/>
        <w:numPr>
          <w:ilvl w:val="2"/>
          <w:numId w:val="1"/>
        </w:numPr>
        <w:tabs>
          <w:tab w:val="left" w:pos="861"/>
        </w:tabs>
        <w:spacing w:before="213" w:after="0" w:line="240" w:lineRule="auto"/>
        <w:ind w:left="861" w:right="0" w:hanging="359"/>
        <w:jc w:val="left"/>
        <w:rPr>
          <w:sz w:val="24"/>
        </w:rPr>
      </w:pPr>
      <w:r>
        <w:rPr>
          <w:spacing w:val="-2"/>
          <w:sz w:val="24"/>
        </w:rPr>
        <w:t>Headings.</w:t>
      </w:r>
    </w:p>
    <w:p w14:paraId="7A4B4C16">
      <w:pPr>
        <w:pStyle w:val="8"/>
        <w:numPr>
          <w:ilvl w:val="2"/>
          <w:numId w:val="1"/>
        </w:numPr>
        <w:tabs>
          <w:tab w:val="left" w:pos="861"/>
        </w:tabs>
        <w:spacing w:before="214" w:after="0" w:line="240" w:lineRule="auto"/>
        <w:ind w:left="861" w:right="0" w:hanging="359"/>
        <w:jc w:val="left"/>
        <w:rPr>
          <w:sz w:val="24"/>
        </w:rPr>
      </w:pPr>
      <w:r>
        <w:rPr>
          <w:spacing w:val="-2"/>
          <w:sz w:val="24"/>
        </w:rPr>
        <w:t>Tables.</w:t>
      </w:r>
    </w:p>
    <w:p w14:paraId="35E5832E">
      <w:pPr>
        <w:pStyle w:val="8"/>
        <w:numPr>
          <w:ilvl w:val="2"/>
          <w:numId w:val="1"/>
        </w:numPr>
        <w:tabs>
          <w:tab w:val="left" w:pos="861"/>
        </w:tabs>
        <w:spacing w:before="214" w:after="0" w:line="240" w:lineRule="auto"/>
        <w:ind w:left="861" w:right="0" w:hanging="359"/>
        <w:jc w:val="left"/>
        <w:rPr>
          <w:sz w:val="24"/>
        </w:rPr>
      </w:pPr>
      <w:r>
        <w:rPr>
          <w:spacing w:val="-2"/>
          <w:sz w:val="24"/>
        </w:rPr>
        <w:t>Images.</w:t>
      </w:r>
    </w:p>
    <w:p w14:paraId="7A766FCC">
      <w:pPr>
        <w:pStyle w:val="8"/>
        <w:numPr>
          <w:ilvl w:val="2"/>
          <w:numId w:val="1"/>
        </w:numPr>
        <w:tabs>
          <w:tab w:val="left" w:pos="861"/>
        </w:tabs>
        <w:spacing w:before="213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Text</w:t>
      </w:r>
      <w:r>
        <w:rPr>
          <w:spacing w:val="-2"/>
          <w:sz w:val="24"/>
        </w:rPr>
        <w:t xml:space="preserve"> lines.</w:t>
      </w:r>
    </w:p>
    <w:p w14:paraId="47F9BF21">
      <w:pPr>
        <w:pStyle w:val="5"/>
      </w:pPr>
    </w:p>
    <w:p w14:paraId="02C76E58">
      <w:pPr>
        <w:pStyle w:val="5"/>
        <w:spacing w:before="109"/>
      </w:pPr>
    </w:p>
    <w:p w14:paraId="40A4B962">
      <w:pPr>
        <w:pStyle w:val="5"/>
        <w:spacing w:line="285" w:lineRule="auto"/>
        <w:ind w:left="141" w:right="491"/>
        <w:jc w:val="both"/>
      </w:pPr>
      <w:r>
        <w:rPr>
          <w:b/>
        </w:rPr>
        <w:t xml:space="preserve">Accuracy and Real-Time Justification: </w:t>
      </w:r>
      <w:r>
        <w:t>Each stage removes a specific OCR difficulty: noise, poor contrast, uneven background, broken strokes, skew or unwanted regions. The final high-contrast, geometrically corrected text image</w:t>
      </w:r>
      <w:r>
        <w:rPr>
          <w:spacing w:val="-1"/>
        </w:rPr>
        <w:t xml:space="preserve"> </w:t>
      </w:r>
      <w:r>
        <w:t>is easier for OCR to interpret accurately and efficiently.</w:t>
      </w:r>
    </w:p>
    <w:p w14:paraId="293F9A94">
      <w:pPr>
        <w:pStyle w:val="2"/>
        <w:spacing w:before="119"/>
        <w:jc w:val="both"/>
      </w:pPr>
      <w:r>
        <w:t>Batch</w:t>
      </w:r>
      <w:r>
        <w:rPr>
          <w:spacing w:val="-2"/>
        </w:rPr>
        <w:t xml:space="preserve"> Processing</w:t>
      </w:r>
    </w:p>
    <w:p w14:paraId="24425E46">
      <w:pPr>
        <w:pStyle w:val="5"/>
        <w:spacing w:before="172"/>
        <w:ind w:left="141"/>
        <w:jc w:val="both"/>
      </w:pPr>
      <w:r>
        <w:t>Since</w:t>
      </w:r>
      <w:r>
        <w:rPr>
          <w:spacing w:val="-4"/>
        </w:rPr>
        <w:t xml:space="preserve"> </w:t>
      </w:r>
      <w:r>
        <w:t>thousands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processing,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batch</w:t>
      </w:r>
      <w:r>
        <w:rPr>
          <w:spacing w:val="-1"/>
        </w:rPr>
        <w:t xml:space="preserve"> </w:t>
      </w:r>
      <w:r>
        <w:rPr>
          <w:spacing w:val="-2"/>
        </w:rPr>
        <w:t>processing.</w:t>
      </w:r>
    </w:p>
    <w:p w14:paraId="3A706EC6">
      <w:pPr>
        <w:pStyle w:val="5"/>
        <w:spacing w:before="171" w:line="285" w:lineRule="auto"/>
        <w:ind w:left="141" w:right="146"/>
        <w:jc w:val="both"/>
      </w:pPr>
      <w:r>
        <w:t>Files can be processed one after another automatically. Failed files can be recorded in a log. Multiple documents can also be processed in parallel when sufficient CPU resources are available.</w:t>
      </w:r>
    </w:p>
    <w:p w14:paraId="702218B2">
      <w:pPr>
        <w:pStyle w:val="2"/>
        <w:spacing w:before="119"/>
        <w:jc w:val="both"/>
      </w:pPr>
      <w:r>
        <w:t>Accuracy</w:t>
      </w:r>
      <w:r>
        <w:rPr>
          <w:spacing w:val="-5"/>
        </w:rPr>
        <w:t xml:space="preserve"> </w:t>
      </w:r>
      <w:r>
        <w:rPr>
          <w:spacing w:val="-2"/>
        </w:rPr>
        <w:t>Improvement</w:t>
      </w:r>
    </w:p>
    <w:p w14:paraId="0D7B6E7D">
      <w:pPr>
        <w:pStyle w:val="5"/>
        <w:spacing w:before="173" w:line="285" w:lineRule="auto"/>
        <w:ind w:left="141" w:right="147"/>
        <w:jc w:val="both"/>
      </w:pPr>
      <w:r>
        <w:t>Each stage solves a specific problem. Grayscale simplifies processing, filtering removes noise, thresholding separates text, morphology repairs character structures, and geometric correction fixes skew and perspective.</w:t>
      </w:r>
    </w:p>
    <w:p w14:paraId="3619F0E5">
      <w:pPr>
        <w:pStyle w:val="5"/>
        <w:spacing w:before="116" w:line="285" w:lineRule="auto"/>
        <w:ind w:left="141" w:right="145"/>
        <w:jc w:val="both"/>
      </w:pPr>
      <w:r>
        <w:t>As a result, the OCR engine receives a clean, high-contrast and properly aligned document, increasing recognition accuracy.</w:t>
      </w:r>
    </w:p>
    <w:p w14:paraId="18670B88">
      <w:pPr>
        <w:pStyle w:val="5"/>
        <w:spacing w:after="0" w:line="285" w:lineRule="auto"/>
        <w:jc w:val="both"/>
        <w:sectPr>
          <w:pgSz w:w="11920" w:h="16850"/>
          <w:pgMar w:top="700" w:right="708" w:bottom="280" w:left="708" w:header="720" w:footer="720" w:gutter="0"/>
          <w:cols w:space="720" w:num="1"/>
        </w:sectPr>
      </w:pPr>
    </w:p>
    <w:p w14:paraId="1A4D4481">
      <w:pPr>
        <w:pStyle w:val="2"/>
        <w:numPr>
          <w:ilvl w:val="0"/>
          <w:numId w:val="1"/>
        </w:numPr>
        <w:tabs>
          <w:tab w:val="left" w:pos="548"/>
        </w:tabs>
        <w:spacing w:before="72" w:after="0" w:line="240" w:lineRule="auto"/>
        <w:ind w:left="548" w:right="0" w:hanging="287"/>
        <w:jc w:val="both"/>
        <w:rPr>
          <w:rFonts w:ascii="Arial"/>
          <w:sz w:val="26"/>
        </w:rPr>
      </w:pPr>
      <w:r>
        <w:t>Real-Time</w:t>
      </w:r>
      <w:r>
        <w:rPr>
          <w:spacing w:val="-5"/>
        </w:rPr>
        <w:t xml:space="preserve"> </w:t>
      </w:r>
      <w:r>
        <w:t>Multi-Person</w:t>
      </w:r>
      <w:r>
        <w:rPr>
          <w:spacing w:val="-3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Attendance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40D96533">
      <w:pPr>
        <w:pStyle w:val="5"/>
        <w:spacing w:before="131" w:line="285" w:lineRule="auto"/>
        <w:ind w:left="261" w:right="137"/>
        <w:jc w:val="both"/>
      </w:pPr>
      <w:r>
        <w:t xml:space="preserve">A classroom attendance system detects multiple faces, recognizes them and maintains a track identity over time. Recognition is performed only when needed, while tracking handles the frames between </w:t>
      </w:r>
      <w:r>
        <w:rPr>
          <w:spacing w:val="-2"/>
        </w:rPr>
        <w:t>detections.</w:t>
      </w:r>
    </w:p>
    <w:p w14:paraId="79F28CA7">
      <w:pPr>
        <w:pStyle w:val="5"/>
        <w:spacing w:before="98"/>
        <w:rPr>
          <w:sz w:val="20"/>
        </w:rPr>
      </w:pPr>
    </w:p>
    <w:p w14:paraId="6776BC7C">
      <w:pPr>
        <w:pStyle w:val="5"/>
        <w:rPr>
          <w:rFonts w:hint="default"/>
          <w:sz w:val="20"/>
          <w:lang w:val="en-IN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885190</wp:posOffset>
            </wp:positionH>
            <wp:positionV relativeFrom="paragraph">
              <wp:posOffset>14605</wp:posOffset>
            </wp:positionV>
            <wp:extent cx="5721350" cy="1677670"/>
            <wp:effectExtent l="0" t="0" r="8890" b="1397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hint="default"/>
          <w:sz w:val="20"/>
          <w:lang w:val="en-IN"/>
        </w:rPr>
        <w:drawing>
          <wp:inline distT="0" distB="0" distL="114300" distR="114300">
            <wp:extent cx="6366510" cy="2508250"/>
            <wp:effectExtent l="0" t="0" r="3810" b="6350"/>
            <wp:docPr id="11" name="Picture 11" descr="Time_Attendance_Tracking_Software_HiddenBr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ime_Attendance_Tracking_Software_HiddenBrain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sz w:val="20"/>
          <w:lang w:val="en-IN"/>
        </w:rPr>
        <w:br w:type="textWrapping"/>
      </w:r>
    </w:p>
    <w:p w14:paraId="7FF91A83">
      <w:pPr>
        <w:pStyle w:val="5"/>
        <w:rPr>
          <w:rFonts w:hint="default"/>
          <w:sz w:val="20"/>
          <w:lang w:val="en-IN"/>
        </w:rPr>
      </w:pPr>
    </w:p>
    <w:p w14:paraId="081E5C21">
      <w:pPr>
        <w:pStyle w:val="5"/>
        <w:rPr>
          <w:sz w:val="20"/>
        </w:rPr>
      </w:pPr>
    </w:p>
    <w:p w14:paraId="7479813C">
      <w:pPr>
        <w:pStyle w:val="5"/>
        <w:spacing w:before="20"/>
        <w:rPr>
          <w:sz w:val="20"/>
        </w:rPr>
      </w:pPr>
    </w:p>
    <w:p w14:paraId="705B58E0">
      <w:pPr>
        <w:pStyle w:val="5"/>
      </w:pPr>
    </w:p>
    <w:p w14:paraId="118281C9">
      <w:pPr>
        <w:pStyle w:val="5"/>
      </w:pPr>
    </w:p>
    <w:p w14:paraId="22869F82">
      <w:pPr>
        <w:pStyle w:val="5"/>
        <w:spacing w:before="17"/>
      </w:pPr>
    </w:p>
    <w:p w14:paraId="31F77EA9">
      <w:pPr>
        <w:pStyle w:val="2"/>
        <w:ind w:left="261"/>
      </w:pPr>
      <w:r>
        <w:t xml:space="preserve">System </w:t>
      </w:r>
      <w:r>
        <w:rPr>
          <w:spacing w:val="-2"/>
        </w:rPr>
        <w:t>Design</w:t>
      </w:r>
    </w:p>
    <w:p w14:paraId="015695D4">
      <w:pPr>
        <w:pStyle w:val="8"/>
        <w:numPr>
          <w:ilvl w:val="1"/>
          <w:numId w:val="1"/>
        </w:numPr>
        <w:tabs>
          <w:tab w:val="left" w:pos="476"/>
        </w:tabs>
        <w:spacing w:before="134" w:after="0" w:line="240" w:lineRule="auto"/>
        <w:ind w:left="476" w:right="0" w:hanging="114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7"/>
          <w:sz w:val="24"/>
        </w:rPr>
        <w:t xml:space="preserve"> </w:t>
      </w:r>
      <w:r>
        <w:rPr>
          <w:sz w:val="24"/>
        </w:rPr>
        <w:t>acquisition:</w:t>
      </w:r>
      <w:r>
        <w:rPr>
          <w:spacing w:val="-13"/>
          <w:sz w:val="24"/>
        </w:rPr>
        <w:t xml:space="preserve"> </w:t>
      </w: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classroom</w:t>
      </w:r>
      <w:r>
        <w:rPr>
          <w:spacing w:val="-13"/>
          <w:sz w:val="24"/>
        </w:rPr>
        <w:t xml:space="preserve"> </w:t>
      </w:r>
      <w:r>
        <w:rPr>
          <w:sz w:val="24"/>
        </w:rPr>
        <w:t>CCTV</w:t>
      </w:r>
      <w:r>
        <w:rPr>
          <w:spacing w:val="-14"/>
          <w:sz w:val="24"/>
        </w:rPr>
        <w:t xml:space="preserve"> </w:t>
      </w:r>
      <w:r>
        <w:rPr>
          <w:sz w:val="24"/>
        </w:rPr>
        <w:t>frames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resize</w:t>
      </w:r>
      <w:r>
        <w:rPr>
          <w:spacing w:val="-15"/>
          <w:sz w:val="24"/>
        </w:rPr>
        <w:t xml:space="preserve"> </w:t>
      </w:r>
      <w:r>
        <w:rPr>
          <w:sz w:val="24"/>
        </w:rPr>
        <w:t>them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real-time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47980811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61" w:after="0" w:line="283" w:lineRule="auto"/>
        <w:ind w:left="502" w:right="519" w:hanging="140"/>
        <w:jc w:val="left"/>
        <w:rPr>
          <w:sz w:val="24"/>
        </w:rPr>
      </w:pPr>
      <w:r>
        <w:rPr>
          <w:sz w:val="24"/>
        </w:rPr>
        <w:t>Face</w:t>
      </w:r>
      <w:r>
        <w:rPr>
          <w:spacing w:val="-2"/>
          <w:sz w:val="24"/>
        </w:rPr>
        <w:t xml:space="preserve"> </w:t>
      </w:r>
      <w:r>
        <w:rPr>
          <w:sz w:val="24"/>
        </w:rPr>
        <w:t>detection:</w:t>
      </w:r>
      <w:r>
        <w:rPr>
          <w:spacing w:val="-1"/>
          <w:sz w:val="24"/>
        </w:rPr>
        <w:t xml:space="preserve"> </w:t>
      </w:r>
      <w:r>
        <w:rPr>
          <w:sz w:val="24"/>
        </w:rPr>
        <w:t>Detect all visible</w:t>
      </w:r>
      <w:r>
        <w:rPr>
          <w:spacing w:val="-4"/>
          <w:sz w:val="24"/>
        </w:rPr>
        <w:t xml:space="preserve"> </w:t>
      </w:r>
      <w:r>
        <w:rPr>
          <w:sz w:val="24"/>
        </w:rPr>
        <w:t>faces</w:t>
      </w:r>
      <w:r>
        <w:rPr>
          <w:spacing w:val="-1"/>
          <w:sz w:val="24"/>
        </w:rPr>
        <w:t xml:space="preserve"> </w:t>
      </w:r>
      <w:r>
        <w:rPr>
          <w:sz w:val="24"/>
        </w:rPr>
        <w:t>using an</w:t>
      </w:r>
      <w:r>
        <w:rPr>
          <w:spacing w:val="-1"/>
          <w:sz w:val="24"/>
        </w:rPr>
        <w:t xml:space="preserve"> </w:t>
      </w:r>
      <w:r>
        <w:rPr>
          <w:sz w:val="24"/>
        </w:rPr>
        <w:t>OpenCV</w:t>
      </w:r>
      <w:r>
        <w:rPr>
          <w:spacing w:val="-1"/>
          <w:sz w:val="24"/>
        </w:rPr>
        <w:t xml:space="preserve"> </w:t>
      </w:r>
      <w:r>
        <w:rPr>
          <w:sz w:val="24"/>
        </w:rPr>
        <w:t>DNN</w:t>
      </w:r>
      <w:r>
        <w:rPr>
          <w:spacing w:val="-2"/>
          <w:sz w:val="24"/>
        </w:rPr>
        <w:t xml:space="preserve"> </w:t>
      </w:r>
      <w:r>
        <w:rPr>
          <w:sz w:val="24"/>
        </w:rPr>
        <w:t>detector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Haar</w:t>
      </w:r>
      <w:r>
        <w:rPr>
          <w:spacing w:val="-2"/>
          <w:sz w:val="24"/>
        </w:rPr>
        <w:t xml:space="preserve"> </w:t>
      </w:r>
      <w:r>
        <w:rPr>
          <w:sz w:val="24"/>
        </w:rPr>
        <w:t>cascade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reject poor-quality or tiny faces.</w:t>
      </w:r>
    </w:p>
    <w:p w14:paraId="6C43FF9D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124" w:after="0" w:line="240" w:lineRule="auto"/>
        <w:ind w:left="478" w:right="141" w:hanging="116"/>
        <w:jc w:val="left"/>
        <w:rPr>
          <w:sz w:val="24"/>
        </w:rPr>
      </w:pPr>
      <w:r>
        <w:rPr>
          <w:sz w:val="24"/>
        </w:rPr>
        <w:t xml:space="preserve">Feature extraction: Align and resize each face and create a feature representation using LBPH or face </w:t>
      </w:r>
      <w:r>
        <w:rPr>
          <w:spacing w:val="-2"/>
          <w:sz w:val="24"/>
        </w:rPr>
        <w:t>embeddings.</w:t>
      </w:r>
    </w:p>
    <w:p w14:paraId="51AFE1C7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161" w:after="0" w:line="240" w:lineRule="auto"/>
        <w:ind w:left="478" w:right="137" w:hanging="116"/>
        <w:jc w:val="left"/>
        <w:rPr>
          <w:sz w:val="24"/>
        </w:rPr>
      </w:pPr>
      <w:r>
        <w:rPr>
          <w:sz w:val="24"/>
        </w:rPr>
        <w:t>Recognition:</w:t>
      </w:r>
      <w:r>
        <w:rPr>
          <w:spacing w:val="40"/>
          <w:sz w:val="24"/>
        </w:rPr>
        <w:t xml:space="preserve"> </w:t>
      </w:r>
      <w:r>
        <w:rPr>
          <w:sz w:val="24"/>
        </w:rPr>
        <w:t>Compare</w:t>
      </w:r>
      <w:r>
        <w:rPr>
          <w:spacing w:val="40"/>
          <w:sz w:val="24"/>
        </w:rPr>
        <w:t xml:space="preserve"> </w:t>
      </w:r>
      <w:r>
        <w:rPr>
          <w:sz w:val="24"/>
        </w:rPr>
        <w:t>each</w:t>
      </w:r>
      <w:r>
        <w:rPr>
          <w:spacing w:val="40"/>
          <w:sz w:val="24"/>
        </w:rPr>
        <w:t xml:space="preserve"> </w:t>
      </w:r>
      <w:r>
        <w:rPr>
          <w:sz w:val="24"/>
        </w:rPr>
        <w:t>feature</w:t>
      </w:r>
      <w:r>
        <w:rPr>
          <w:spacing w:val="40"/>
          <w:sz w:val="24"/>
        </w:rPr>
        <w:t xml:space="preserve"> </w:t>
      </w:r>
      <w:r>
        <w:rPr>
          <w:sz w:val="24"/>
        </w:rPr>
        <w:t>against</w:t>
      </w:r>
      <w:r>
        <w:rPr>
          <w:spacing w:val="40"/>
          <w:sz w:val="24"/>
        </w:rPr>
        <w:t xml:space="preserve"> </w:t>
      </w:r>
      <w:r>
        <w:rPr>
          <w:sz w:val="24"/>
        </w:rPr>
        <w:t>registered</w:t>
      </w:r>
      <w:r>
        <w:rPr>
          <w:spacing w:val="40"/>
          <w:sz w:val="24"/>
        </w:rPr>
        <w:t xml:space="preserve"> </w:t>
      </w:r>
      <w:r>
        <w:rPr>
          <w:sz w:val="24"/>
        </w:rPr>
        <w:t>student</w:t>
      </w:r>
      <w:r>
        <w:rPr>
          <w:spacing w:val="40"/>
          <w:sz w:val="24"/>
        </w:rPr>
        <w:t xml:space="preserve"> </w:t>
      </w:r>
      <w:r>
        <w:rPr>
          <w:sz w:val="24"/>
        </w:rPr>
        <w:t>templates.</w:t>
      </w:r>
      <w:r>
        <w:rPr>
          <w:spacing w:val="40"/>
          <w:sz w:val="24"/>
        </w:rPr>
        <w:t xml:space="preserve"> </w:t>
      </w:r>
      <w:r>
        <w:rPr>
          <w:sz w:val="24"/>
        </w:rPr>
        <w:t>Low-confidence</w:t>
      </w:r>
      <w:r>
        <w:rPr>
          <w:spacing w:val="40"/>
          <w:sz w:val="24"/>
        </w:rPr>
        <w:t xml:space="preserve"> </w:t>
      </w:r>
      <w:r>
        <w:rPr>
          <w:sz w:val="24"/>
        </w:rPr>
        <w:t>matches remain Unknown.</w:t>
      </w:r>
    </w:p>
    <w:p w14:paraId="3288256A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161" w:after="0" w:line="242" w:lineRule="auto"/>
        <w:ind w:left="478" w:right="138" w:hanging="116"/>
        <w:jc w:val="left"/>
        <w:rPr>
          <w:sz w:val="24"/>
        </w:rPr>
      </w:pPr>
      <w:r>
        <w:rPr>
          <w:sz w:val="24"/>
        </w:rPr>
        <w:t>Tracking:</w:t>
      </w:r>
      <w:r>
        <w:rPr>
          <w:spacing w:val="40"/>
          <w:sz w:val="24"/>
        </w:rPr>
        <w:t xml:space="preserve"> </w:t>
      </w:r>
      <w:r>
        <w:rPr>
          <w:sz w:val="24"/>
        </w:rPr>
        <w:t>Assign</w:t>
      </w:r>
      <w:r>
        <w:rPr>
          <w:spacing w:val="39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persistent</w:t>
      </w:r>
      <w:r>
        <w:rPr>
          <w:spacing w:val="40"/>
          <w:sz w:val="24"/>
        </w:rPr>
        <w:t xml:space="preserve"> </w:t>
      </w:r>
      <w:r>
        <w:rPr>
          <w:sz w:val="24"/>
        </w:rPr>
        <w:t>track</w:t>
      </w:r>
      <w:r>
        <w:rPr>
          <w:spacing w:val="40"/>
          <w:sz w:val="24"/>
        </w:rPr>
        <w:t xml:space="preserve"> </w:t>
      </w:r>
      <w:r>
        <w:rPr>
          <w:sz w:val="24"/>
        </w:rPr>
        <w:t>ID</w:t>
      </w:r>
      <w:r>
        <w:rPr>
          <w:spacing w:val="38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centroid</w:t>
      </w:r>
      <w:r>
        <w:rPr>
          <w:spacing w:val="39"/>
          <w:sz w:val="24"/>
        </w:rPr>
        <w:t xml:space="preserve"> </w:t>
      </w:r>
      <w:r>
        <w:rPr>
          <w:sz w:val="24"/>
        </w:rPr>
        <w:t>association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lightweight</w:t>
      </w:r>
      <w:r>
        <w:rPr>
          <w:spacing w:val="40"/>
          <w:sz w:val="24"/>
        </w:rPr>
        <w:t xml:space="preserve"> </w:t>
      </w:r>
      <w:r>
        <w:rPr>
          <w:sz w:val="24"/>
        </w:rPr>
        <w:t>tracker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CSRT/KCF.</w:t>
      </w:r>
    </w:p>
    <w:p w14:paraId="5F2CA7FD">
      <w:pPr>
        <w:pStyle w:val="8"/>
        <w:spacing w:after="0" w:line="242" w:lineRule="auto"/>
        <w:jc w:val="left"/>
        <w:rPr>
          <w:sz w:val="24"/>
        </w:rPr>
        <w:sectPr>
          <w:pgSz w:w="11920" w:h="16850"/>
          <w:pgMar w:top="780" w:right="708" w:bottom="280" w:left="708" w:header="720" w:footer="720" w:gutter="0"/>
          <w:cols w:space="720" w:num="1"/>
        </w:sectPr>
      </w:pPr>
    </w:p>
    <w:p w14:paraId="125F302F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76" w:after="0" w:line="242" w:lineRule="auto"/>
        <w:ind w:left="478" w:right="139" w:hanging="116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9"/>
          <w:sz w:val="24"/>
        </w:rPr>
        <w:t xml:space="preserve"> </w:t>
      </w:r>
      <w:r>
        <w:rPr>
          <w:sz w:val="24"/>
        </w:rPr>
        <w:t>disappearance:</w:t>
      </w:r>
      <w:r>
        <w:rPr>
          <w:spacing w:val="-7"/>
          <w:sz w:val="24"/>
        </w:rPr>
        <w:t xml:space="preserve"> </w:t>
      </w:r>
      <w:r>
        <w:rPr>
          <w:sz w:val="24"/>
        </w:rPr>
        <w:t>Keep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track</w:t>
      </w:r>
      <w:r>
        <w:rPr>
          <w:spacing w:val="-8"/>
          <w:sz w:val="24"/>
        </w:rPr>
        <w:t xml:space="preserve"> </w:t>
      </w:r>
      <w:r>
        <w:rPr>
          <w:sz w:val="24"/>
        </w:rPr>
        <w:t>alive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short</w:t>
      </w:r>
      <w:r>
        <w:rPr>
          <w:spacing w:val="-10"/>
          <w:sz w:val="24"/>
        </w:rPr>
        <w:t xml:space="preserve"> </w:t>
      </w:r>
      <w:r>
        <w:rPr>
          <w:sz w:val="24"/>
        </w:rPr>
        <w:t>timeout</w:t>
      </w:r>
      <w:r>
        <w:rPr>
          <w:spacing w:val="-8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turns</w:t>
      </w:r>
      <w:r>
        <w:rPr>
          <w:spacing w:val="-8"/>
          <w:sz w:val="24"/>
        </w:rPr>
        <w:t xml:space="preserve"> </w:t>
      </w:r>
      <w:r>
        <w:rPr>
          <w:sz w:val="24"/>
        </w:rPr>
        <w:t>away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briefly </w:t>
      </w:r>
      <w:r>
        <w:rPr>
          <w:spacing w:val="-2"/>
          <w:sz w:val="24"/>
        </w:rPr>
        <w:t>occluded.</w:t>
      </w:r>
    </w:p>
    <w:p w14:paraId="3AA1B1C7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58" w:after="0" w:line="285" w:lineRule="auto"/>
        <w:ind w:left="502" w:right="746" w:hanging="140"/>
        <w:jc w:val="left"/>
        <w:rPr>
          <w:sz w:val="24"/>
        </w:rPr>
      </w:pPr>
      <w:r>
        <w:rPr>
          <w:sz w:val="24"/>
        </w:rPr>
        <w:t>Duplicate prevention: Maintain an attendance set for the current class session. Once identity is confirmed, mark attendance only if that ID is not already recorded.</w:t>
      </w:r>
    </w:p>
    <w:p w14:paraId="2FBAE6BC">
      <w:pPr>
        <w:pStyle w:val="8"/>
        <w:numPr>
          <w:ilvl w:val="1"/>
          <w:numId w:val="1"/>
        </w:numPr>
        <w:tabs>
          <w:tab w:val="left" w:pos="476"/>
        </w:tabs>
        <w:spacing w:before="118" w:after="0" w:line="240" w:lineRule="auto"/>
        <w:ind w:left="476" w:right="0" w:hanging="114"/>
        <w:jc w:val="left"/>
        <w:rPr>
          <w:sz w:val="24"/>
        </w:rPr>
      </w:pPr>
      <w:r>
        <w:rPr>
          <w:sz w:val="24"/>
        </w:rPr>
        <w:t>False-match</w:t>
      </w:r>
      <w:r>
        <w:rPr>
          <w:spacing w:val="-17"/>
          <w:sz w:val="24"/>
        </w:rPr>
        <w:t xml:space="preserve"> </w:t>
      </w:r>
      <w:r>
        <w:rPr>
          <w:sz w:val="24"/>
        </w:rPr>
        <w:t>control:</w:t>
      </w:r>
      <w:r>
        <w:rPr>
          <w:spacing w:val="-13"/>
          <w:sz w:val="24"/>
        </w:rPr>
        <w:t xml:space="preserve"> </w:t>
      </w:r>
      <w:r>
        <w:rPr>
          <w:sz w:val="24"/>
        </w:rPr>
        <w:t>Require</w:t>
      </w:r>
      <w:r>
        <w:rPr>
          <w:spacing w:val="-14"/>
          <w:sz w:val="24"/>
        </w:rPr>
        <w:t xml:space="preserve"> </w:t>
      </w:r>
      <w:r>
        <w:rPr>
          <w:sz w:val="24"/>
        </w:rPr>
        <w:t>agreement</w:t>
      </w:r>
      <w:r>
        <w:rPr>
          <w:spacing w:val="-14"/>
          <w:sz w:val="24"/>
        </w:rPr>
        <w:t xml:space="preserve"> </w:t>
      </w:r>
      <w:r>
        <w:rPr>
          <w:sz w:val="24"/>
        </w:rPr>
        <w:t>over</w:t>
      </w:r>
      <w:r>
        <w:rPr>
          <w:spacing w:val="-14"/>
          <w:sz w:val="24"/>
        </w:rPr>
        <w:t xml:space="preserve"> </w:t>
      </w:r>
      <w:r>
        <w:rPr>
          <w:sz w:val="24"/>
        </w:rPr>
        <w:t>several</w:t>
      </w:r>
      <w:r>
        <w:rPr>
          <w:spacing w:val="-13"/>
          <w:sz w:val="24"/>
        </w:rPr>
        <w:t xml:space="preserve"> </w:t>
      </w:r>
      <w:r>
        <w:rPr>
          <w:sz w:val="24"/>
        </w:rPr>
        <w:t>frames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face-size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thresholds.</w:t>
      </w:r>
    </w:p>
    <w:p w14:paraId="5F53C0AA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161" w:after="0" w:line="242" w:lineRule="auto"/>
        <w:ind w:left="478" w:right="136" w:hanging="116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optimization: Detect periodically,</w:t>
      </w:r>
      <w:r>
        <w:rPr>
          <w:spacing w:val="-2"/>
          <w:sz w:val="24"/>
        </w:rPr>
        <w:t xml:space="preserve"> </w:t>
      </w:r>
      <w:r>
        <w:rPr>
          <w:sz w:val="24"/>
        </w:rPr>
        <w:t>track between</w:t>
      </w:r>
      <w:r>
        <w:rPr>
          <w:spacing w:val="-1"/>
          <w:sz w:val="24"/>
        </w:rPr>
        <w:t xml:space="preserve"> </w:t>
      </w:r>
      <w:r>
        <w:rPr>
          <w:sz w:val="24"/>
        </w:rPr>
        <w:t>detections and</w:t>
      </w:r>
      <w:r>
        <w:rPr>
          <w:spacing w:val="-1"/>
          <w:sz w:val="24"/>
        </w:rPr>
        <w:t xml:space="preserve"> </w:t>
      </w:r>
      <w:r>
        <w:rPr>
          <w:sz w:val="24"/>
        </w:rPr>
        <w:t>recognize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only cropped face </w:t>
      </w:r>
      <w:r>
        <w:rPr>
          <w:spacing w:val="-2"/>
          <w:sz w:val="24"/>
        </w:rPr>
        <w:t>regions.</w:t>
      </w:r>
    </w:p>
    <w:p w14:paraId="19017457">
      <w:pPr>
        <w:pStyle w:val="5"/>
      </w:pPr>
    </w:p>
    <w:p w14:paraId="3178E359">
      <w:pPr>
        <w:pStyle w:val="5"/>
        <w:spacing w:before="42"/>
      </w:pPr>
    </w:p>
    <w:p w14:paraId="3DB6D35C">
      <w:pPr>
        <w:pStyle w:val="2"/>
        <w:spacing w:before="1"/>
        <w:ind w:left="410"/>
      </w:pPr>
      <w:r>
        <w:rPr>
          <w:spacing w:val="-2"/>
        </w:rPr>
        <w:t>Tracking</w:t>
      </w:r>
    </w:p>
    <w:p w14:paraId="36E6A9D3">
      <w:pPr>
        <w:pStyle w:val="5"/>
        <w:spacing w:before="163" w:line="379" w:lineRule="auto"/>
        <w:ind w:left="410" w:right="3181"/>
      </w:pPr>
      <w:r>
        <w:t>Tracking</w:t>
      </w:r>
      <w:r>
        <w:rPr>
          <w:spacing w:val="-4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frames. Every detected person receives a track ID.</w:t>
      </w:r>
    </w:p>
    <w:p w14:paraId="238D9246">
      <w:pPr>
        <w:pStyle w:val="5"/>
        <w:spacing w:before="4"/>
        <w:ind w:left="410"/>
      </w:pPr>
      <w:r>
        <w:t>For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7FCA3F2B">
      <w:pPr>
        <w:pStyle w:val="5"/>
        <w:spacing w:before="161" w:line="381" w:lineRule="auto"/>
        <w:ind w:left="410" w:right="7897"/>
        <w:jc w:val="both"/>
      </w:pPr>
      <w:r>
        <w:t>Track</w:t>
      </w:r>
      <w:r>
        <w:rPr>
          <w:spacing w:val="-8"/>
        </w:rPr>
        <w:t xml:space="preserve"> </w:t>
      </w:r>
      <w:r>
        <w:t>01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A Track</w:t>
      </w:r>
      <w:r>
        <w:rPr>
          <w:spacing w:val="-5"/>
        </w:rPr>
        <w:t xml:space="preserve"> </w:t>
      </w:r>
      <w:r>
        <w:t>02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B Track</w:t>
      </w:r>
      <w:r>
        <w:rPr>
          <w:spacing w:val="-3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Student </w:t>
      </w:r>
      <w:r>
        <w:rPr>
          <w:spacing w:val="-10"/>
        </w:rPr>
        <w:t>C</w:t>
      </w:r>
    </w:p>
    <w:p w14:paraId="6423E23B">
      <w:pPr>
        <w:pStyle w:val="5"/>
        <w:spacing w:line="275" w:lineRule="exact"/>
        <w:ind w:left="410"/>
        <w:jc w:val="both"/>
      </w:pPr>
      <w:r>
        <w:t>The</w:t>
      </w:r>
      <w:r>
        <w:rPr>
          <w:spacing w:val="-3"/>
        </w:rPr>
        <w:t xml:space="preserve"> </w:t>
      </w:r>
      <w:r>
        <w:t>tracker</w:t>
      </w:r>
      <w:r>
        <w:rPr>
          <w:spacing w:val="-1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last-seen </w:t>
      </w:r>
      <w:r>
        <w:rPr>
          <w:spacing w:val="-2"/>
        </w:rPr>
        <w:t>time.</w:t>
      </w:r>
    </w:p>
    <w:p w14:paraId="63B38B6C">
      <w:pPr>
        <w:pStyle w:val="2"/>
        <w:spacing w:before="161"/>
        <w:ind w:left="410"/>
      </w:pPr>
      <w:r>
        <w:t>Temporary</w:t>
      </w:r>
      <w:r>
        <w:rPr>
          <w:spacing w:val="-3"/>
        </w:rPr>
        <w:t xml:space="preserve"> </w:t>
      </w:r>
      <w:r>
        <w:t>Face</w:t>
      </w:r>
      <w:r>
        <w:rPr>
          <w:spacing w:val="-2"/>
        </w:rPr>
        <w:t xml:space="preserve"> Disappearance</w:t>
      </w:r>
    </w:p>
    <w:p w14:paraId="677C4014">
      <w:pPr>
        <w:pStyle w:val="5"/>
        <w:spacing w:before="163" w:line="379" w:lineRule="auto"/>
        <w:ind w:left="410" w:right="330"/>
      </w:pP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turn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head,</w:t>
      </w:r>
      <w:r>
        <w:rPr>
          <w:spacing w:val="-3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behind</w:t>
      </w:r>
      <w:r>
        <w:rPr>
          <w:spacing w:val="-1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temporarily</w:t>
      </w:r>
      <w:r>
        <w:rPr>
          <w:spacing w:val="-3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camera</w:t>
      </w:r>
      <w:r>
        <w:rPr>
          <w:spacing w:val="-4"/>
        </w:rPr>
        <w:t xml:space="preserve"> </w:t>
      </w:r>
      <w:r>
        <w:t>view. The system should not immediately delete the identity.</w:t>
      </w:r>
    </w:p>
    <w:p w14:paraId="7D91952C">
      <w:pPr>
        <w:pStyle w:val="5"/>
        <w:spacing w:before="4"/>
        <w:ind w:left="550" w:hanging="140"/>
      </w:pPr>
      <w:r>
        <w:t xml:space="preserve">A short timeout can be used. If the person reappears near the expected location, the same track can be </w:t>
      </w:r>
      <w:r>
        <w:rPr>
          <w:spacing w:val="-2"/>
        </w:rPr>
        <w:t>restored.</w:t>
      </w:r>
    </w:p>
    <w:p w14:paraId="6574461F">
      <w:pPr>
        <w:pStyle w:val="2"/>
        <w:numPr>
          <w:ilvl w:val="0"/>
          <w:numId w:val="3"/>
        </w:numPr>
        <w:tabs>
          <w:tab w:val="left" w:pos="770"/>
        </w:tabs>
        <w:spacing w:before="161" w:after="0" w:line="240" w:lineRule="auto"/>
        <w:ind w:left="770" w:right="0" w:hanging="360"/>
        <w:jc w:val="left"/>
      </w:pPr>
      <w:r>
        <w:t>Real-Time</w:t>
      </w:r>
      <w:r>
        <w:rPr>
          <w:spacing w:val="-3"/>
        </w:rPr>
        <w:t xml:space="preserve"> </w:t>
      </w:r>
      <w:r>
        <w:rPr>
          <w:spacing w:val="-2"/>
        </w:rPr>
        <w:t>Optimization</w:t>
      </w:r>
    </w:p>
    <w:p w14:paraId="512F0043">
      <w:pPr>
        <w:pStyle w:val="5"/>
        <w:spacing w:before="164"/>
        <w:ind w:left="410"/>
      </w:pPr>
      <w:r>
        <w:t>Real-time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improved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0E2F3D13">
      <w:pPr>
        <w:pStyle w:val="8"/>
        <w:numPr>
          <w:ilvl w:val="1"/>
          <w:numId w:val="3"/>
        </w:numPr>
        <w:tabs>
          <w:tab w:val="left" w:pos="861"/>
        </w:tabs>
        <w:spacing w:before="160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Detecting</w:t>
      </w:r>
      <w:r>
        <w:rPr>
          <w:spacing w:val="-2"/>
          <w:sz w:val="24"/>
        </w:rPr>
        <w:t xml:space="preserve"> </w:t>
      </w:r>
      <w:r>
        <w:rPr>
          <w:sz w:val="24"/>
        </w:rPr>
        <w:t>faces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few</w:t>
      </w:r>
      <w:r>
        <w:rPr>
          <w:spacing w:val="-2"/>
          <w:sz w:val="24"/>
        </w:rPr>
        <w:t xml:space="preserve"> frames.</w:t>
      </w:r>
    </w:p>
    <w:p w14:paraId="302EBA84">
      <w:pPr>
        <w:pStyle w:val="8"/>
        <w:numPr>
          <w:ilvl w:val="1"/>
          <w:numId w:val="3"/>
        </w:numPr>
        <w:tabs>
          <w:tab w:val="left" w:pos="861"/>
        </w:tabs>
        <w:spacing w:before="161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detections.</w:t>
      </w:r>
    </w:p>
    <w:p w14:paraId="134A9EEE">
      <w:pPr>
        <w:pStyle w:val="8"/>
        <w:numPr>
          <w:ilvl w:val="1"/>
          <w:numId w:val="3"/>
        </w:numPr>
        <w:tabs>
          <w:tab w:val="left" w:pos="861"/>
        </w:tabs>
        <w:spacing w:before="163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face</w:t>
      </w:r>
      <w:r>
        <w:rPr>
          <w:spacing w:val="-2"/>
          <w:sz w:val="24"/>
        </w:rPr>
        <w:t xml:space="preserve"> crops.</w:t>
      </w:r>
    </w:p>
    <w:p w14:paraId="746835B3">
      <w:pPr>
        <w:pStyle w:val="8"/>
        <w:numPr>
          <w:ilvl w:val="1"/>
          <w:numId w:val="3"/>
        </w:numPr>
        <w:tabs>
          <w:tab w:val="left" w:pos="861"/>
        </w:tabs>
        <w:spacing w:before="162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Resizing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frames.</w:t>
      </w:r>
    </w:p>
    <w:p w14:paraId="42F13ED2">
      <w:pPr>
        <w:pStyle w:val="8"/>
        <w:numPr>
          <w:ilvl w:val="1"/>
          <w:numId w:val="3"/>
        </w:numPr>
        <w:tabs>
          <w:tab w:val="left" w:pos="861"/>
        </w:tabs>
        <w:spacing w:before="163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lightweight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detectors.</w:t>
      </w:r>
    </w:p>
    <w:p w14:paraId="2DA33260">
      <w:pPr>
        <w:pStyle w:val="8"/>
        <w:numPr>
          <w:ilvl w:val="1"/>
          <w:numId w:val="3"/>
        </w:numPr>
        <w:tabs>
          <w:tab w:val="left" w:pos="861"/>
        </w:tabs>
        <w:spacing w:before="161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Avoiding</w:t>
      </w:r>
      <w:r>
        <w:rPr>
          <w:spacing w:val="-1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1D8F0BFC">
      <w:pPr>
        <w:pStyle w:val="8"/>
        <w:numPr>
          <w:ilvl w:val="1"/>
          <w:numId w:val="3"/>
        </w:numPr>
        <w:tabs>
          <w:tab w:val="left" w:pos="861"/>
        </w:tabs>
        <w:spacing w:before="163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multi-threaded</w:t>
      </w:r>
      <w:r>
        <w:rPr>
          <w:spacing w:val="-2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capture.</w:t>
      </w:r>
    </w:p>
    <w:p w14:paraId="023B7B8F">
      <w:pPr>
        <w:pStyle w:val="2"/>
        <w:spacing w:before="161"/>
        <w:ind w:left="410"/>
      </w:pPr>
      <w:r>
        <w:t>Accuracy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</w:p>
    <w:p w14:paraId="1059697D">
      <w:pPr>
        <w:pStyle w:val="5"/>
        <w:spacing w:before="163"/>
        <w:ind w:left="550" w:right="145" w:hanging="140"/>
        <w:jc w:val="both"/>
      </w:pPr>
      <w:r>
        <w:t xml:space="preserve">The combination of detection, feature extraction, recognition and tracking provides stable identity management. Multi-frame confirmation prevents false attendance, while the attendance set prevents </w:t>
      </w:r>
      <w:r>
        <w:rPr>
          <w:spacing w:val="-2"/>
        </w:rPr>
        <w:t>duplicates.</w:t>
      </w:r>
    </w:p>
    <w:p w14:paraId="493DD600">
      <w:pPr>
        <w:pStyle w:val="5"/>
        <w:spacing w:before="161" w:line="242" w:lineRule="auto"/>
        <w:ind w:left="550" w:right="145" w:hanging="140"/>
        <w:jc w:val="both"/>
      </w:pPr>
      <w:r>
        <w:t>Temporary track retention handles slight head movement and short disappearance. Periodic detection and tracking reduce computational requirements and allow continuous classroom operation.</w:t>
      </w:r>
    </w:p>
    <w:p w14:paraId="6543473C">
      <w:pPr>
        <w:pStyle w:val="5"/>
        <w:spacing w:after="0" w:line="242" w:lineRule="auto"/>
        <w:jc w:val="both"/>
        <w:sectPr>
          <w:pgSz w:w="11920" w:h="16850"/>
          <w:pgMar w:top="700" w:right="708" w:bottom="280" w:left="708" w:header="720" w:footer="720" w:gutter="0"/>
          <w:cols w:space="720" w:num="1"/>
        </w:sectPr>
      </w:pPr>
    </w:p>
    <w:p w14:paraId="2A8AC9FB">
      <w:pPr>
        <w:pStyle w:val="2"/>
        <w:numPr>
          <w:ilvl w:val="0"/>
          <w:numId w:val="1"/>
        </w:numPr>
        <w:tabs>
          <w:tab w:val="left" w:pos="548"/>
        </w:tabs>
        <w:spacing w:before="72" w:after="0" w:line="240" w:lineRule="auto"/>
        <w:ind w:left="548" w:right="0" w:hanging="287"/>
        <w:jc w:val="both"/>
        <w:rPr>
          <w:rFonts w:ascii="Arial"/>
          <w:sz w:val="26"/>
        </w:rPr>
      </w:pPr>
      <w:r>
        <w:t>Smart</w:t>
      </w:r>
      <w:r>
        <w:rPr>
          <w:spacing w:val="-3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Intrusion</w:t>
      </w:r>
      <w:r>
        <w:rPr>
          <w:spacing w:val="2"/>
        </w:rPr>
        <w:t xml:space="preserve"> </w:t>
      </w:r>
      <w:r>
        <w:rPr>
          <w:spacing w:val="-2"/>
        </w:rPr>
        <w:t>Detection</w:t>
      </w:r>
    </w:p>
    <w:p w14:paraId="2C7AD172">
      <w:pPr>
        <w:pStyle w:val="5"/>
        <w:spacing w:before="131" w:line="285" w:lineRule="auto"/>
        <w:ind w:left="261" w:right="411"/>
        <w:jc w:val="both"/>
      </w:pPr>
      <w:r>
        <w:t>A fixed-camera home surveillance system can detect significant motion using background</w:t>
      </w:r>
      <w:r>
        <w:rPr>
          <w:spacing w:val="40"/>
        </w:rPr>
        <w:t xml:space="preserve"> </w:t>
      </w:r>
      <w:r>
        <w:t>subtraction, clean the foreground mask, identify moving objects through contours, track them and generate an alert only when a persistent object enters a protected entrance region.</w:t>
      </w:r>
    </w:p>
    <w:p w14:paraId="268D8BD2">
      <w:pPr>
        <w:pStyle w:val="5"/>
        <w:spacing w:before="98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841375</wp:posOffset>
            </wp:positionH>
            <wp:positionV relativeFrom="paragraph">
              <wp:posOffset>222885</wp:posOffset>
            </wp:positionV>
            <wp:extent cx="5765800" cy="205486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841" cy="2054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E6554">
      <w:pPr>
        <w:pStyle w:val="5"/>
        <w:rPr>
          <w:sz w:val="20"/>
        </w:rPr>
      </w:pPr>
    </w:p>
    <w:p w14:paraId="41FC5A5A">
      <w:pPr>
        <w:pStyle w:val="5"/>
        <w:spacing w:before="135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247015</wp:posOffset>
            </wp:positionV>
            <wp:extent cx="6466205" cy="3228975"/>
            <wp:effectExtent l="0" t="0" r="0" b="0"/>
            <wp:wrapTopAndBottom/>
            <wp:docPr id="10" name="Image 10" descr="Security Systems in Chennai | Smart Home &amp; Office Prote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Security Systems in Chennai | Smart Home &amp; Office Protection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6347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20E23">
      <w:pPr>
        <w:pStyle w:val="5"/>
        <w:spacing w:before="267"/>
      </w:pPr>
    </w:p>
    <w:p w14:paraId="3473B3A7">
      <w:pPr>
        <w:pStyle w:val="2"/>
        <w:ind w:left="261"/>
      </w:pPr>
      <w:r>
        <w:t xml:space="preserve">System </w:t>
      </w:r>
      <w:r>
        <w:rPr>
          <w:spacing w:val="-2"/>
        </w:rPr>
        <w:t>Design</w:t>
      </w:r>
    </w:p>
    <w:p w14:paraId="7AD5EFB1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135" w:after="0" w:line="240" w:lineRule="auto"/>
        <w:ind w:left="478" w:right="140" w:hanging="116"/>
        <w:jc w:val="left"/>
        <w:rPr>
          <w:sz w:val="24"/>
        </w:rPr>
      </w:pPr>
      <w:r>
        <w:rPr>
          <w:sz w:val="24"/>
        </w:rPr>
        <w:t>Video</w:t>
      </w:r>
      <w:r>
        <w:rPr>
          <w:spacing w:val="40"/>
          <w:sz w:val="24"/>
        </w:rPr>
        <w:t xml:space="preserve"> </w:t>
      </w:r>
      <w:r>
        <w:rPr>
          <w:sz w:val="24"/>
        </w:rPr>
        <w:t>acquisition:</w:t>
      </w:r>
      <w:r>
        <w:rPr>
          <w:spacing w:val="40"/>
          <w:sz w:val="24"/>
        </w:rPr>
        <w:t xml:space="preserve"> </w:t>
      </w:r>
      <w:r>
        <w:rPr>
          <w:sz w:val="24"/>
        </w:rPr>
        <w:t>Read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continuous</w:t>
      </w:r>
      <w:r>
        <w:rPr>
          <w:spacing w:val="40"/>
          <w:sz w:val="24"/>
        </w:rPr>
        <w:t xml:space="preserve"> </w:t>
      </w:r>
      <w:r>
        <w:rPr>
          <w:sz w:val="24"/>
        </w:rPr>
        <w:t>camera</w:t>
      </w:r>
      <w:r>
        <w:rPr>
          <w:spacing w:val="40"/>
          <w:sz w:val="24"/>
        </w:rPr>
        <w:t xml:space="preserve"> </w:t>
      </w:r>
      <w:r>
        <w:rPr>
          <w:sz w:val="24"/>
        </w:rPr>
        <w:t>stream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define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entrance</w:t>
      </w:r>
      <w:r>
        <w:rPr>
          <w:spacing w:val="40"/>
          <w:sz w:val="24"/>
        </w:rPr>
        <w:t xml:space="preserve"> </w:t>
      </w:r>
      <w:r>
        <w:rPr>
          <w:sz w:val="24"/>
        </w:rPr>
        <w:t>ROI</w:t>
      </w:r>
      <w:r>
        <w:rPr>
          <w:spacing w:val="40"/>
          <w:sz w:val="24"/>
        </w:rPr>
        <w:t xml:space="preserve"> </w:t>
      </w:r>
      <w:r>
        <w:rPr>
          <w:sz w:val="24"/>
        </w:rPr>
        <w:t>plus</w:t>
      </w:r>
      <w:r>
        <w:rPr>
          <w:spacing w:val="40"/>
          <w:sz w:val="24"/>
        </w:rPr>
        <w:t xml:space="preserve"> </w:t>
      </w:r>
      <w:r>
        <w:rPr>
          <w:sz w:val="24"/>
        </w:rPr>
        <w:t>optional exclusion</w:t>
      </w:r>
      <w:r>
        <w:rPr>
          <w:spacing w:val="-5"/>
          <w:sz w:val="24"/>
        </w:rPr>
        <w:t xml:space="preserve"> </w:t>
      </w:r>
      <w:r>
        <w:rPr>
          <w:sz w:val="24"/>
        </w:rPr>
        <w:t>regions.</w:t>
      </w:r>
    </w:p>
    <w:p w14:paraId="47A71CE9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61" w:after="0" w:line="285" w:lineRule="auto"/>
        <w:ind w:left="502" w:right="977" w:hanging="140"/>
        <w:jc w:val="left"/>
        <w:rPr>
          <w:sz w:val="24"/>
        </w:rPr>
      </w:pPr>
      <w:r>
        <w:rPr>
          <w:sz w:val="24"/>
        </w:rPr>
        <w:t>Background subtraction: MOG2 or KNN produces a foreground mask representing changes from the learned background.</w:t>
      </w:r>
    </w:p>
    <w:p w14:paraId="10983B50">
      <w:pPr>
        <w:pStyle w:val="8"/>
        <w:numPr>
          <w:ilvl w:val="1"/>
          <w:numId w:val="1"/>
        </w:numPr>
        <w:tabs>
          <w:tab w:val="left" w:pos="476"/>
        </w:tabs>
        <w:spacing w:before="120" w:after="0" w:line="240" w:lineRule="auto"/>
        <w:ind w:left="476" w:right="0" w:hanging="114"/>
        <w:jc w:val="left"/>
        <w:rPr>
          <w:sz w:val="24"/>
        </w:rPr>
      </w:pPr>
      <w:r>
        <w:rPr>
          <w:sz w:val="24"/>
        </w:rPr>
        <w:t>Filtering:</w:t>
      </w:r>
      <w:r>
        <w:rPr>
          <w:spacing w:val="-14"/>
          <w:sz w:val="24"/>
        </w:rPr>
        <w:t xml:space="preserve"> </w:t>
      </w:r>
      <w:r>
        <w:rPr>
          <w:sz w:val="24"/>
        </w:rPr>
        <w:t>Apply</w:t>
      </w:r>
      <w:r>
        <w:rPr>
          <w:spacing w:val="-13"/>
          <w:sz w:val="24"/>
        </w:rPr>
        <w:t xml:space="preserve"> </w:t>
      </w:r>
      <w:r>
        <w:rPr>
          <w:sz w:val="24"/>
        </w:rPr>
        <w:t>Gaussian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median</w:t>
      </w:r>
      <w:r>
        <w:rPr>
          <w:spacing w:val="-14"/>
          <w:sz w:val="24"/>
        </w:rPr>
        <w:t xml:space="preserve"> </w:t>
      </w:r>
      <w:r>
        <w:rPr>
          <w:sz w:val="24"/>
        </w:rPr>
        <w:t>blur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suppress</w:t>
      </w:r>
      <w:r>
        <w:rPr>
          <w:spacing w:val="-12"/>
          <w:sz w:val="24"/>
        </w:rPr>
        <w:t xml:space="preserve"> </w:t>
      </w:r>
      <w:r>
        <w:rPr>
          <w:sz w:val="24"/>
        </w:rPr>
        <w:t>camera</w:t>
      </w:r>
      <w:r>
        <w:rPr>
          <w:spacing w:val="-13"/>
          <w:sz w:val="24"/>
        </w:rPr>
        <w:t xml:space="preserve"> </w:t>
      </w:r>
      <w:r>
        <w:rPr>
          <w:sz w:val="24"/>
        </w:rPr>
        <w:t>noise</w:t>
      </w:r>
      <w:r>
        <w:rPr>
          <w:spacing w:val="-14"/>
          <w:sz w:val="24"/>
        </w:rPr>
        <w:t xml:space="preserve"> </w:t>
      </w:r>
      <w:r>
        <w:rPr>
          <w:sz w:val="24"/>
        </w:rPr>
        <w:t>before</w:t>
      </w:r>
      <w:r>
        <w:rPr>
          <w:spacing w:val="-11"/>
          <w:sz w:val="24"/>
        </w:rPr>
        <w:t xml:space="preserve"> </w:t>
      </w:r>
      <w:r>
        <w:rPr>
          <w:sz w:val="24"/>
        </w:rPr>
        <w:t>motion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2903E691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161" w:after="0" w:line="240" w:lineRule="auto"/>
        <w:ind w:left="478" w:right="137" w:hanging="116"/>
        <w:jc w:val="left"/>
        <w:rPr>
          <w:sz w:val="24"/>
        </w:rPr>
      </w:pPr>
      <w:r>
        <w:rPr>
          <w:sz w:val="24"/>
        </w:rPr>
        <w:t xml:space="preserve">Morphological processing: Opening removes isolated pixels; closing connects fragmented foreground </w:t>
      </w:r>
      <w:r>
        <w:rPr>
          <w:spacing w:val="-2"/>
          <w:sz w:val="24"/>
        </w:rPr>
        <w:t>regions.</w:t>
      </w:r>
    </w:p>
    <w:p w14:paraId="1E413A7E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61" w:after="0" w:line="285" w:lineRule="auto"/>
        <w:ind w:left="502" w:right="664" w:hanging="140"/>
        <w:jc w:val="left"/>
        <w:rPr>
          <w:sz w:val="24"/>
        </w:rPr>
      </w:pPr>
      <w:r>
        <w:rPr>
          <w:sz w:val="24"/>
        </w:rPr>
        <w:t>Shadow reduction: Use</w:t>
      </w:r>
      <w:r>
        <w:rPr>
          <w:spacing w:val="32"/>
          <w:sz w:val="24"/>
        </w:rPr>
        <w:t xml:space="preserve"> </w:t>
      </w:r>
      <w:r>
        <w:rPr>
          <w:sz w:val="24"/>
        </w:rPr>
        <w:t>MOG2 shadow</w:t>
      </w:r>
      <w:r>
        <w:rPr>
          <w:spacing w:val="30"/>
          <w:sz w:val="24"/>
        </w:rPr>
        <w:t xml:space="preserve"> </w:t>
      </w:r>
      <w:r>
        <w:rPr>
          <w:sz w:val="24"/>
        </w:rPr>
        <w:t>information and brightness/chromaticity checks</w:t>
      </w:r>
      <w:r>
        <w:rPr>
          <w:spacing w:val="30"/>
          <w:sz w:val="24"/>
        </w:rPr>
        <w:t xml:space="preserve"> </w:t>
      </w:r>
      <w:r>
        <w:rPr>
          <w:sz w:val="24"/>
        </w:rPr>
        <w:t>where needed to prevent shadows becoming false objects.</w:t>
      </w:r>
    </w:p>
    <w:p w14:paraId="244C769E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119" w:after="0" w:line="240" w:lineRule="auto"/>
        <w:ind w:left="478" w:right="137" w:hanging="116"/>
        <w:jc w:val="left"/>
        <w:rPr>
          <w:sz w:val="24"/>
        </w:rPr>
      </w:pPr>
      <w:r>
        <w:rPr>
          <w:sz w:val="24"/>
        </w:rPr>
        <w:t xml:space="preserve">Contour detection: Find contours and calculate bounding boxes, area and centroids. Ignore very small </w:t>
      </w:r>
      <w:r>
        <w:rPr>
          <w:spacing w:val="-2"/>
          <w:sz w:val="24"/>
        </w:rPr>
        <w:t>objects.</w:t>
      </w:r>
    </w:p>
    <w:p w14:paraId="3BC3FFA4">
      <w:pPr>
        <w:pStyle w:val="8"/>
        <w:spacing w:after="0" w:line="240" w:lineRule="auto"/>
        <w:jc w:val="left"/>
        <w:rPr>
          <w:sz w:val="24"/>
        </w:rPr>
        <w:sectPr>
          <w:pgSz w:w="11920" w:h="16850"/>
          <w:pgMar w:top="780" w:right="708" w:bottom="0" w:left="708" w:header="720" w:footer="720" w:gutter="0"/>
          <w:cols w:space="720" w:num="1"/>
        </w:sectPr>
      </w:pPr>
    </w:p>
    <w:p w14:paraId="46A25C18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78" w:after="0" w:line="285" w:lineRule="auto"/>
        <w:ind w:left="502" w:right="947" w:hanging="140"/>
        <w:jc w:val="left"/>
        <w:rPr>
          <w:sz w:val="24"/>
        </w:rPr>
      </w:pPr>
      <w:r>
        <w:rPr>
          <w:sz w:val="24"/>
        </w:rPr>
        <w:t>Motion analysis: Track centroid displacement and require persistence across several frames</w:t>
      </w:r>
      <w:r>
        <w:rPr>
          <w:spacing w:val="80"/>
          <w:sz w:val="24"/>
        </w:rPr>
        <w:t xml:space="preserve"> </w:t>
      </w:r>
      <w:r>
        <w:rPr>
          <w:sz w:val="24"/>
        </w:rPr>
        <w:t>before declaring significant motion.</w:t>
      </w:r>
    </w:p>
    <w:p w14:paraId="798DE4DE">
      <w:pPr>
        <w:pStyle w:val="8"/>
        <w:numPr>
          <w:ilvl w:val="1"/>
          <w:numId w:val="1"/>
        </w:numPr>
        <w:tabs>
          <w:tab w:val="left" w:pos="476"/>
          <w:tab w:val="left" w:pos="478"/>
        </w:tabs>
        <w:spacing w:before="119" w:after="0" w:line="240" w:lineRule="auto"/>
        <w:ind w:left="478" w:right="141" w:hanging="116"/>
        <w:jc w:val="left"/>
        <w:rPr>
          <w:sz w:val="24"/>
        </w:rPr>
      </w:pPr>
      <w:r>
        <w:rPr>
          <w:sz w:val="24"/>
        </w:rPr>
        <w:t xml:space="preserve">Tracking: Assign temporary IDs to moving objects and monitor their position relative to the entrance </w:t>
      </w:r>
      <w:r>
        <w:rPr>
          <w:spacing w:val="-4"/>
          <w:sz w:val="24"/>
        </w:rPr>
        <w:t>ROI.</w:t>
      </w:r>
    </w:p>
    <w:p w14:paraId="439426CA">
      <w:pPr>
        <w:pStyle w:val="8"/>
        <w:numPr>
          <w:ilvl w:val="1"/>
          <w:numId w:val="1"/>
        </w:numPr>
        <w:tabs>
          <w:tab w:val="left" w:pos="476"/>
          <w:tab w:val="left" w:pos="502"/>
        </w:tabs>
        <w:spacing w:before="163" w:after="0" w:line="283" w:lineRule="auto"/>
        <w:ind w:left="502" w:right="622" w:hanging="140"/>
        <w:jc w:val="left"/>
        <w:rPr>
          <w:sz w:val="24"/>
        </w:rPr>
      </w:pPr>
      <w:r>
        <w:rPr>
          <w:sz w:val="24"/>
        </w:rPr>
        <w:t>Alert: Trigger an intrusion alert only when a persistent tracked object enters the protected region and satisfies the defined time/area conditions.</w:t>
      </w:r>
    </w:p>
    <w:p w14:paraId="3BFAA340">
      <w:pPr>
        <w:pStyle w:val="2"/>
        <w:spacing w:before="167"/>
        <w:ind w:left="362"/>
      </w:pPr>
      <w:r>
        <w:t>Real-Time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</w:p>
    <w:p w14:paraId="4FC73DD9">
      <w:pPr>
        <w:pStyle w:val="5"/>
        <w:spacing w:before="214" w:line="424" w:lineRule="auto"/>
        <w:ind w:left="362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mainly</w:t>
      </w:r>
      <w:r>
        <w:rPr>
          <w:spacing w:val="-2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lightweight</w:t>
      </w:r>
      <w:r>
        <w:rPr>
          <w:spacing w:val="-2"/>
        </w:rPr>
        <w:t xml:space="preserve"> </w:t>
      </w:r>
      <w:r>
        <w:t>OpenCV</w:t>
      </w:r>
      <w:r>
        <w:rPr>
          <w:spacing w:val="-3"/>
        </w:rPr>
        <w:t xml:space="preserve"> </w:t>
      </w:r>
      <w:r>
        <w:t>operations,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low-cost</w:t>
      </w:r>
      <w:r>
        <w:rPr>
          <w:spacing w:val="-2"/>
        </w:rPr>
        <w:t xml:space="preserve"> </w:t>
      </w:r>
      <w:r>
        <w:t>computer. Performance can be improved by:</w:t>
      </w:r>
    </w:p>
    <w:p w14:paraId="07F846EB">
      <w:pPr>
        <w:pStyle w:val="8"/>
        <w:numPr>
          <w:ilvl w:val="2"/>
          <w:numId w:val="1"/>
        </w:numPr>
        <w:tabs>
          <w:tab w:val="left" w:pos="861"/>
        </w:tabs>
        <w:spacing w:before="2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Reducing</w:t>
      </w:r>
      <w:r>
        <w:rPr>
          <w:spacing w:val="-2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resolution.</w:t>
      </w:r>
    </w:p>
    <w:p w14:paraId="29132589">
      <w:pPr>
        <w:pStyle w:val="8"/>
        <w:numPr>
          <w:ilvl w:val="2"/>
          <w:numId w:val="1"/>
        </w:numPr>
        <w:tabs>
          <w:tab w:val="left" w:pos="861"/>
        </w:tabs>
        <w:spacing w:before="214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entrance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ROI.</w:t>
      </w:r>
    </w:p>
    <w:p w14:paraId="02D8C7C5">
      <w:pPr>
        <w:pStyle w:val="8"/>
        <w:numPr>
          <w:ilvl w:val="2"/>
          <w:numId w:val="1"/>
        </w:numPr>
        <w:tabs>
          <w:tab w:val="left" w:pos="861"/>
        </w:tabs>
        <w:spacing w:before="214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z w:val="24"/>
        </w:rPr>
        <w:t>background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subtraction.</w:t>
      </w:r>
    </w:p>
    <w:p w14:paraId="326C12EF">
      <w:pPr>
        <w:pStyle w:val="8"/>
        <w:numPr>
          <w:ilvl w:val="2"/>
          <w:numId w:val="1"/>
        </w:numPr>
        <w:tabs>
          <w:tab w:val="left" w:pos="861"/>
        </w:tabs>
        <w:spacing w:before="213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Avoiding</w:t>
      </w:r>
      <w:r>
        <w:rPr>
          <w:spacing w:val="-1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3B713A4C">
      <w:pPr>
        <w:pStyle w:val="8"/>
        <w:numPr>
          <w:ilvl w:val="2"/>
          <w:numId w:val="1"/>
        </w:numPr>
        <w:tabs>
          <w:tab w:val="left" w:pos="861"/>
        </w:tabs>
        <w:spacing w:before="214" w:after="0" w:line="240" w:lineRule="auto"/>
        <w:ind w:left="861" w:right="0" w:hanging="359"/>
        <w:jc w:val="left"/>
        <w:rPr>
          <w:sz w:val="24"/>
        </w:rPr>
      </w:pP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2"/>
          <w:sz w:val="24"/>
        </w:rPr>
        <w:t xml:space="preserve"> </w:t>
      </w:r>
      <w:r>
        <w:rPr>
          <w:sz w:val="24"/>
        </w:rPr>
        <w:t>instead of</w:t>
      </w:r>
      <w:r>
        <w:rPr>
          <w:spacing w:val="-1"/>
          <w:sz w:val="24"/>
        </w:rPr>
        <w:t xml:space="preserve"> </w:t>
      </w:r>
      <w:r>
        <w:rPr>
          <w:sz w:val="24"/>
        </w:rPr>
        <w:t>repeatedly</w:t>
      </w:r>
      <w:r>
        <w:rPr>
          <w:spacing w:val="-2"/>
          <w:sz w:val="24"/>
        </w:rPr>
        <w:t xml:space="preserve"> </w:t>
      </w:r>
      <w:r>
        <w:rPr>
          <w:sz w:val="24"/>
        </w:rPr>
        <w:t>detecting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0CFCFBDC">
      <w:pPr>
        <w:pStyle w:val="5"/>
      </w:pPr>
    </w:p>
    <w:p w14:paraId="775E7874">
      <w:pPr>
        <w:pStyle w:val="5"/>
        <w:spacing w:before="108"/>
      </w:pPr>
    </w:p>
    <w:p w14:paraId="2250B150">
      <w:pPr>
        <w:pStyle w:val="5"/>
        <w:spacing w:line="285" w:lineRule="auto"/>
        <w:ind w:left="261" w:right="143"/>
        <w:jc w:val="both"/>
      </w:pPr>
      <w:r>
        <w:rPr>
          <w:b/>
        </w:rPr>
        <w:t xml:space="preserve">Accuracy and Real-Time Justification: </w:t>
      </w:r>
      <w:r>
        <w:t>The system is computationally light because most operations are classical OpenCV techniques. Spatial ROI rules, minimum-area filtering, shadow suppression and temporal persistence reduce false alarms from noise, illumination changes, trees and other dynamic background objects.</w:t>
      </w:r>
    </w:p>
    <w:sectPr>
      <w:pgSz w:w="11920" w:h="16850"/>
      <w:pgMar w:top="70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502" w:hanging="11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6"/>
        <w:sz w:val="19"/>
        <w:szCs w:val="19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54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30" w:hanging="281"/>
        <w:jc w:val="righ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2" w:hanging="11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6"/>
        <w:sz w:val="19"/>
        <w:szCs w:val="19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0"/>
      <w:numFmt w:val="decimal"/>
      <w:lvlText w:val="%1."/>
      <w:lvlJc w:val="left"/>
      <w:pPr>
        <w:ind w:left="77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5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3433C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"/>
      <w:ind w:left="829" w:hanging="279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61"/>
      <w:ind w:left="861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2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2026-08-25T04:52:00Z</dcterms:created>
  <dc:creator>vyshnavi</dc:creator>
  <cp:lastModifiedBy>Shanigarapu vyshnavi Shanigara</cp:lastModifiedBy>
  <dcterms:modified xsi:type="dcterms:W3CDTF">2026-08-25T04:55:03Z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for Microsoft 365</vt:lpwstr>
  </property>
  <property fmtid="{D5CDD505-2E9C-101B-9397-08002B2CF9AE}" pid="7" name="KSOProductBuildVer">
    <vt:lpwstr>2057-12.2.0.23206</vt:lpwstr>
  </property>
  <property fmtid="{D5CDD505-2E9C-101B-9397-08002B2CF9AE}" pid="8" name="ICV">
    <vt:lpwstr>9E7C50968CBF451E8CE70C3C65EF8325_13</vt:lpwstr>
  </property>
</Properties>
</file>